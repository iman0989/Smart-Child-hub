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20549">
      <w:pPr>
        <w:spacing w:after="40"/>
        <w:jc w:val="center"/>
      </w:pPr>
      <w:r>
        <w:rPr>
          <w:b/>
          <w:i w:val="0"/>
          <w:sz w:val="40"/>
        </w:rPr>
        <w:t>[</w:t>
      </w:r>
      <w:r>
        <w:rPr>
          <w:rFonts w:hint="default"/>
          <w:b/>
          <w:i w:val="0"/>
          <w:sz w:val="40"/>
          <w:lang w:val="en-US"/>
        </w:rPr>
        <w:t>JAZEERA UNIVERSTY</w:t>
      </w:r>
      <w:r>
        <w:rPr>
          <w:b/>
          <w:i w:val="0"/>
          <w:sz w:val="40"/>
        </w:rPr>
        <w:t>]</w:t>
      </w:r>
    </w:p>
    <w:p w14:paraId="3509BDAD">
      <w:pPr>
        <w:spacing w:after="40"/>
        <w:jc w:val="center"/>
      </w:pPr>
      <w:r>
        <w:rPr>
          <w:b w:val="0"/>
          <w:i w:val="0"/>
          <w:sz w:val="28"/>
        </w:rPr>
        <w:t>[Faculty / School of Computing and Information Technology]</w:t>
      </w:r>
    </w:p>
    <w:p w14:paraId="70664ED1">
      <w:pPr>
        <w:spacing w:after="200"/>
        <w:jc w:val="center"/>
      </w:pPr>
      <w:r>
        <w:rPr>
          <w:b w:val="0"/>
          <w:i w:val="0"/>
          <w:sz w:val="26"/>
        </w:rPr>
        <w:t>[Department of Computer Science / Software Engineering]</w:t>
      </w:r>
    </w:p>
    <w:p w14:paraId="2E9AEE36">
      <w:pPr>
        <w:spacing w:after="120"/>
      </w:pPr>
    </w:p>
    <w:p w14:paraId="2C04C25B">
      <w:pPr>
        <w:spacing w:after="120"/>
      </w:pPr>
    </w:p>
    <w:p w14:paraId="03B03AE1">
      <w:pPr>
        <w:spacing w:after="40"/>
        <w:jc w:val="center"/>
      </w:pPr>
      <w:r>
        <w:rPr>
          <w:b/>
          <w:i w:val="0"/>
          <w:sz w:val="36"/>
        </w:rPr>
        <w:t>SOFTWARE ANALYSIS AND DESIGN (SAD)</w:t>
      </w:r>
    </w:p>
    <w:p w14:paraId="72576B97">
      <w:pPr>
        <w:spacing w:after="240"/>
        <w:jc w:val="center"/>
      </w:pPr>
      <w:r>
        <w:rPr>
          <w:b/>
          <w:i w:val="0"/>
          <w:sz w:val="36"/>
        </w:rPr>
        <w:t>DOCUMENTATION</w:t>
      </w:r>
    </w:p>
    <w:p w14:paraId="3AC77681">
      <w:pPr>
        <w:spacing w:after="80"/>
        <w:jc w:val="center"/>
      </w:pPr>
      <w:r>
        <w:rPr>
          <w:b/>
          <w:i w:val="0"/>
          <w:sz w:val="48"/>
        </w:rPr>
        <w:t>Smart Child Daily Activity Tracking System</w:t>
      </w:r>
    </w:p>
    <w:p w14:paraId="77A37820">
      <w:pPr>
        <w:spacing w:after="320"/>
        <w:jc w:val="center"/>
      </w:pPr>
      <w:r>
        <w:rPr>
          <w:b w:val="0"/>
          <w:i/>
          <w:sz w:val="26"/>
        </w:rPr>
        <w:t>An Offline Family Dashboard for Monitoring Children’s Daily Habits</w:t>
      </w:r>
    </w:p>
    <w:p w14:paraId="27FC92A4">
      <w:pPr>
        <w:spacing w:after="0"/>
        <w:jc w:val="center"/>
      </w:pPr>
      <w:r>
        <w:rPr>
          <w:b w:val="0"/>
          <w:i w:val="0"/>
          <w:sz w:val="24"/>
        </w:rPr>
        <w:t>Prepared by: [</w:t>
      </w:r>
      <w:r>
        <w:rPr>
          <w:rFonts w:hint="default"/>
          <w:b w:val="0"/>
          <w:i w:val="0"/>
          <w:sz w:val="24"/>
          <w:lang w:val="en-US"/>
        </w:rPr>
        <w:t>TEAM</w:t>
      </w:r>
      <w:r>
        <w:rPr>
          <w:b w:val="0"/>
          <w:i w:val="0"/>
          <w:sz w:val="24"/>
        </w:rPr>
        <w:t>]</w:t>
      </w:r>
    </w:p>
    <w:p w14:paraId="672041D1">
      <w:pPr>
        <w:spacing w:after="200"/>
        <w:jc w:val="center"/>
      </w:pPr>
      <w:r>
        <w:rPr>
          <w:b w:val="0"/>
          <w:i w:val="0"/>
          <w:sz w:val="24"/>
        </w:rPr>
        <w:t>Registration Number: [Registration Number]</w:t>
      </w:r>
    </w:p>
    <w:p w14:paraId="505FF764">
      <w:pPr>
        <w:spacing w:after="0"/>
        <w:jc w:val="center"/>
      </w:pPr>
      <w:r>
        <w:rPr>
          <w:b w:val="0"/>
          <w:i w:val="0"/>
          <w:sz w:val="24"/>
        </w:rPr>
        <w:t>Supervisor: [Supervisor Name]</w:t>
      </w:r>
    </w:p>
    <w:p w14:paraId="22CB406C">
      <w:pPr>
        <w:spacing w:after="320"/>
        <w:jc w:val="center"/>
      </w:pPr>
      <w:r>
        <w:rPr>
          <w:b w:val="0"/>
          <w:i w:val="0"/>
          <w:sz w:val="24"/>
        </w:rPr>
        <w:t>Programme: [BSc Software Engineering / Computer Science]</w:t>
      </w:r>
    </w:p>
    <w:p w14:paraId="4FC0DF1A">
      <w:pPr>
        <w:spacing w:after="0"/>
        <w:jc w:val="center"/>
      </w:pPr>
      <w:r>
        <w:rPr>
          <w:b w:val="0"/>
          <w:i w:val="0"/>
          <w:sz w:val="24"/>
        </w:rPr>
        <w:t>Academic Year: 2025/2026</w:t>
      </w:r>
    </w:p>
    <w:p w14:paraId="6B33F54C">
      <w:pPr>
        <w:spacing w:after="0"/>
        <w:jc w:val="center"/>
      </w:pPr>
      <w:r>
        <w:rPr>
          <w:b/>
          <w:i w:val="0"/>
          <w:sz w:val="24"/>
        </w:rPr>
        <w:t>August 2026</w:t>
      </w:r>
    </w:p>
    <w:p w14:paraId="50C57C32">
      <w:r>
        <w:br w:type="page"/>
      </w:r>
    </w:p>
    <w:p w14:paraId="6F1828C8">
      <w:pPr>
        <w:spacing w:after="80"/>
      </w:pPr>
    </w:p>
    <w:p w14:paraId="04904882">
      <w:pPr>
        <w:spacing w:after="240"/>
        <w:jc w:val="center"/>
      </w:pPr>
      <w:r>
        <w:rPr>
          <w:b/>
          <w:i w:val="0"/>
          <w:sz w:val="32"/>
        </w:rPr>
        <w:t>DECLARATION</w:t>
      </w:r>
    </w:p>
    <w:p w14:paraId="1183085D">
      <w:pPr>
        <w:jc w:val="both"/>
      </w:pPr>
      <w:r>
        <w:rPr>
          <w:b w:val="0"/>
          <w:i w:val="0"/>
        </w:rPr>
        <w:t>I hereby declare that this Software Analysis and Design (SAD) documentation titled “Smart Child Daily Activity Tracking System” is my own original work and has not been submitted for any degree or examination in any other university. All sources of information used in this document have been duly acknowledged.</w:t>
      </w:r>
    </w:p>
    <w:p w14:paraId="67995813">
      <w:pPr>
        <w:spacing w:after="40"/>
      </w:pPr>
    </w:p>
    <w:p w14:paraId="69DD8FC8">
      <w:pPr>
        <w:jc w:val="left"/>
      </w:pPr>
      <w:r>
        <w:rPr>
          <w:b w:val="0"/>
          <w:i w:val="0"/>
        </w:rPr>
        <w:t>Name: ______________________________            Signature: ______________________</w:t>
      </w:r>
    </w:p>
    <w:p w14:paraId="3A0162C2">
      <w:pPr>
        <w:spacing w:after="20"/>
      </w:pPr>
    </w:p>
    <w:p w14:paraId="7F798C2E">
      <w:pPr>
        <w:jc w:val="left"/>
      </w:pPr>
      <w:r>
        <w:rPr>
          <w:b w:val="0"/>
          <w:i w:val="0"/>
        </w:rPr>
        <w:t>Date: ______________________________</w:t>
      </w:r>
    </w:p>
    <w:p w14:paraId="3DD05EEB">
      <w:pPr>
        <w:spacing w:after="20"/>
      </w:pPr>
    </w:p>
    <w:p w14:paraId="3F9D3724">
      <w:pPr>
        <w:jc w:val="left"/>
      </w:pPr>
      <w:r>
        <w:rPr>
          <w:b w:val="0"/>
          <w:i w:val="0"/>
        </w:rPr>
        <w:t>Supervisor: ______________________________            Signature: ______________________</w:t>
      </w:r>
    </w:p>
    <w:p w14:paraId="4B8F9283">
      <w:pPr>
        <w:spacing w:after="20"/>
      </w:pPr>
    </w:p>
    <w:p w14:paraId="2631AECD">
      <w:pPr>
        <w:jc w:val="left"/>
      </w:pPr>
      <w:r>
        <w:rPr>
          <w:b w:val="0"/>
          <w:i w:val="0"/>
        </w:rPr>
        <w:t>Date: ______________________________</w:t>
      </w:r>
    </w:p>
    <w:p w14:paraId="03568ED0">
      <w:r>
        <w:br w:type="page"/>
      </w:r>
    </w:p>
    <w:p w14:paraId="32211E65">
      <w:pPr>
        <w:spacing w:after="240"/>
        <w:jc w:val="center"/>
      </w:pPr>
      <w:r>
        <w:rPr>
          <w:b/>
          <w:i w:val="0"/>
          <w:sz w:val="32"/>
        </w:rPr>
        <w:t>APPROVAL PAGE</w:t>
      </w:r>
    </w:p>
    <w:p w14:paraId="4AB1DF7F">
      <w:pPr>
        <w:jc w:val="both"/>
      </w:pPr>
      <w:r>
        <w:rPr>
          <w:b w:val="0"/>
          <w:i w:val="0"/>
        </w:rPr>
        <w:t>This Software Analysis and Design (SAD) documentation has been examined and is approved for submission in partial fulfilment of the requirements of the [Programme] at [University Name].</w:t>
      </w:r>
    </w:p>
    <w:p w14:paraId="048B3AB9">
      <w:pPr>
        <w:spacing w:after="40"/>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9"/>
        <w:gridCol w:w="4479"/>
      </w:tblGrid>
      <w:tr w14:paraId="2F3C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787A2764">
            <w:pPr>
              <w:spacing w:after="80"/>
            </w:pPr>
            <w:r>
              <w:t>Supervisor</w:t>
            </w:r>
          </w:p>
        </w:tc>
        <w:tc>
          <w:tcPr>
            <w:tcW w:w="4479" w:type="dxa"/>
          </w:tcPr>
          <w:p w14:paraId="4F9095E5">
            <w:pPr>
              <w:spacing w:after="80"/>
            </w:pPr>
            <w:r>
              <w:t>Name &amp; Signature:</w:t>
            </w:r>
            <w:r>
              <w:br w:type="textWrapping"/>
            </w:r>
            <w:r>
              <w:br w:type="textWrapping"/>
            </w:r>
            <w:r>
              <w:t>Date:</w:t>
            </w:r>
          </w:p>
        </w:tc>
      </w:tr>
      <w:tr w14:paraId="61400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4B102480">
            <w:pPr>
              <w:spacing w:after="80"/>
            </w:pPr>
            <w:r>
              <w:t>Head of Department</w:t>
            </w:r>
          </w:p>
        </w:tc>
        <w:tc>
          <w:tcPr>
            <w:tcW w:w="4479" w:type="dxa"/>
          </w:tcPr>
          <w:p w14:paraId="780AF6DB">
            <w:pPr>
              <w:spacing w:after="80"/>
            </w:pPr>
            <w:r>
              <w:t>Name &amp; Signature:</w:t>
            </w:r>
            <w:r>
              <w:br w:type="textWrapping"/>
            </w:r>
            <w:r>
              <w:br w:type="textWrapping"/>
            </w:r>
            <w:r>
              <w:t>Date:</w:t>
            </w:r>
          </w:p>
        </w:tc>
      </w:tr>
      <w:tr w14:paraId="16D3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79" w:type="dxa"/>
          </w:tcPr>
          <w:p w14:paraId="257353D8">
            <w:pPr>
              <w:spacing w:after="80"/>
            </w:pPr>
            <w:r>
              <w:t>Dean / Coordinator</w:t>
            </w:r>
          </w:p>
        </w:tc>
        <w:tc>
          <w:tcPr>
            <w:tcW w:w="4479" w:type="dxa"/>
          </w:tcPr>
          <w:p w14:paraId="18FCECBB">
            <w:pPr>
              <w:spacing w:after="80"/>
            </w:pPr>
            <w:r>
              <w:t>Name &amp; Signature:</w:t>
            </w:r>
            <w:r>
              <w:br w:type="textWrapping"/>
            </w:r>
            <w:r>
              <w:br w:type="textWrapping"/>
            </w:r>
            <w:r>
              <w:t>Date:</w:t>
            </w:r>
          </w:p>
        </w:tc>
      </w:tr>
    </w:tbl>
    <w:p w14:paraId="2DBE1BAC"/>
    <w:p w14:paraId="68CAB41D">
      <w:r>
        <w:br w:type="page"/>
      </w:r>
    </w:p>
    <w:p w14:paraId="1FF5F438">
      <w:pPr>
        <w:spacing w:after="240"/>
        <w:jc w:val="center"/>
      </w:pPr>
      <w:r>
        <w:rPr>
          <w:b/>
          <w:i w:val="0"/>
          <w:sz w:val="32"/>
        </w:rPr>
        <w:t>ABSTRACT</w:t>
      </w:r>
    </w:p>
    <w:p w14:paraId="174EBA42">
      <w:pPr>
        <w:jc w:val="both"/>
      </w:pPr>
      <w:r>
        <w:rPr>
          <w:b w:val="0"/>
          <w:i w:val="0"/>
        </w:rPr>
        <w:t>The Smart Child Daily Activity Tracking System is an offline family dashboard designed for households in which children do not own smartphones. The system runs on a single shared tablet or touchscreen placed in the home; children simply select their own profile, while the parent administers the entire system. This document presents the complete software analysis and design of the system. The analysis began with a review of existing child habit-tracking applications, which confirmed a gap: no existing product combines shared-device operation, complete offline functionality, a parent-verification workflow, culturally aware scheduling and periodic family reporting. Requirements were elicited through a questionnaire and interviews and specified as twenty-eight functional requirements, eleven non-functional requirements and ten business rules. The design includes two actors, twelve parent use cases and nine child use cases, a context diagram, DFDs at levels zero, one and two, an entity-relationship model, a thirteen-table MySQL schema, a domain class diagram, sequence, activity and state diagrams, and five workflow diagrams covering coins, approvals, rewards and the parent and child processes. The architecture is a five-layer stack: a Flutter client, a Laravel REST API, business services, Eloquent ORM and MySQL, all communicating over the offline home network. Eight screen wireframes define the user interface. A complete project management plan schedules the work over four weeks, budgets the project at USD 280.50, and identifies risks, quality measures, communication and testing strategies. The document concludes with an implementation plan and is ready for direct development and university submission.</w:t>
      </w:r>
    </w:p>
    <w:p w14:paraId="44D55284">
      <w:pPr>
        <w:spacing w:after="20"/>
      </w:pPr>
    </w:p>
    <w:p w14:paraId="4822C744">
      <w:pPr>
        <w:jc w:val="both"/>
      </w:pPr>
      <w:r>
        <w:rPr>
          <w:b/>
          <w:i w:val="0"/>
        </w:rPr>
        <w:t xml:space="preserve">Keywords:  </w:t>
      </w:r>
      <w:r>
        <w:rPr>
          <w:b w:val="0"/>
          <w:i w:val="0"/>
        </w:rPr>
        <w:t>Offline family dashboard, child activity tracking, gamification, coin economy, parent verification, Flutter, Laravel, MySQL.</w:t>
      </w:r>
    </w:p>
    <w:p w14:paraId="7FA8860E">
      <w:r>
        <w:br w:type="page"/>
      </w:r>
    </w:p>
    <w:p w14:paraId="67C7E210">
      <w:pPr>
        <w:spacing w:after="240"/>
        <w:jc w:val="center"/>
      </w:pPr>
      <w:r>
        <w:rPr>
          <w:b/>
          <w:i w:val="0"/>
          <w:sz w:val="32"/>
        </w:rPr>
        <w:t>ACKNOWLEDGEMENTS</w:t>
      </w:r>
    </w:p>
    <w:p w14:paraId="579A9B2E">
      <w:pPr>
        <w:jc w:val="both"/>
      </w:pPr>
      <w:r>
        <w:rPr>
          <w:b w:val="0"/>
          <w:i w:val="0"/>
        </w:rPr>
        <w:t>I wish to express my sincere gratitude to my supervisor, [Supervisor Name], for the guidance, encouragement and constructive feedback provided throughout the preparation of this document. My appreciation also goes to my lecturers, colleagues and the parents who participated in the questionnaire and interviews that shaped the requirements of the system. Finally, I am grateful to my family for their patience, support and understanding during this project.</w:t>
      </w:r>
    </w:p>
    <w:p w14:paraId="03F9A6FD">
      <w:r>
        <w:br w:type="page"/>
      </w:r>
    </w:p>
    <w:p w14:paraId="09C79EB6">
      <w:pPr>
        <w:jc w:val="center"/>
      </w:pPr>
      <w:r>
        <w:rPr>
          <w:rFonts w:ascii="Arial" w:hAnsi="Arial"/>
          <w:b/>
          <w:color w:val="1F4E79"/>
          <w:sz w:val="28"/>
        </w:rPr>
        <w:t>TABLE OF CONTENTS</w:t>
      </w:r>
    </w:p>
    <w:p w14:paraId="446B437C">
      <w:pPr>
        <w:spacing w:line="288" w:lineRule="auto"/>
      </w:pPr>
      <w:r>
        <w:rPr>
          <w:b w:val="0"/>
        </w:rPr>
        <w:fldChar w:fldCharType="begin"/>
      </w:r>
      <w:r>
        <w:rPr>
          <w:b w:val="0"/>
        </w:rPr>
        <w:instrText xml:space="preserve">TOC \o "1-3" \h \z \u</w:instrText>
      </w:r>
      <w:r>
        <w:rPr>
          <w:b w:val="0"/>
        </w:rPr>
        <w:fldChar w:fldCharType="separate"/>
      </w:r>
      <w:r>
        <w:rPr>
          <w:b w:val="0"/>
        </w:rPr>
        <w:t>Table of Contents will update when opened in Microsoft Word (right-click → Update Field).</w:t>
      </w:r>
      <w:r>
        <w:rPr>
          <w:b w:val="0"/>
        </w:rPr>
        <w:fldChar w:fldCharType="end"/>
      </w:r>
    </w:p>
    <w:p w14:paraId="787D8BA2">
      <w:r>
        <w:br w:type="page"/>
      </w:r>
    </w:p>
    <w:p w14:paraId="448B3C52">
      <w:pPr>
        <w:jc w:val="center"/>
      </w:pPr>
      <w:r>
        <w:rPr>
          <w:rFonts w:ascii="Arial" w:hAnsi="Arial"/>
          <w:b/>
          <w:color w:val="1F4E79"/>
          <w:sz w:val="28"/>
        </w:rPr>
        <w:t>LIST OF TABLES</w:t>
      </w:r>
    </w:p>
    <w:p w14:paraId="73702C16">
      <w:pPr>
        <w:spacing w:line="288" w:lineRule="auto"/>
      </w:pPr>
      <w:r>
        <w:rPr>
          <w:b w:val="0"/>
        </w:rPr>
        <w:fldChar w:fldCharType="begin"/>
      </w:r>
      <w:r>
        <w:rPr>
          <w:b w:val="0"/>
        </w:rPr>
        <w:instrText xml:space="preserve">TOC \h \z \c "Table" \u</w:instrText>
      </w:r>
      <w:r>
        <w:rPr>
          <w:b w:val="0"/>
        </w:rPr>
        <w:fldChar w:fldCharType="separate"/>
      </w:r>
      <w:r>
        <w:rPr>
          <w:b w:val="0"/>
        </w:rPr>
        <w:t>Table of Contents will update when opened in Microsoft Word (right-click → Update Field).</w:t>
      </w:r>
      <w:r>
        <w:rPr>
          <w:b w:val="0"/>
        </w:rPr>
        <w:fldChar w:fldCharType="end"/>
      </w:r>
    </w:p>
    <w:p w14:paraId="79910E4F">
      <w:r>
        <w:br w:type="page"/>
      </w:r>
      <w:bookmarkStart w:id="28" w:name="_GoBack"/>
      <w:bookmarkEnd w:id="28"/>
    </w:p>
    <w:p w14:paraId="34E8D8A6">
      <w:pPr>
        <w:jc w:val="center"/>
      </w:pPr>
      <w:r>
        <w:rPr>
          <w:rFonts w:ascii="Arial" w:hAnsi="Arial"/>
          <w:b/>
          <w:color w:val="1F4E79"/>
          <w:sz w:val="28"/>
        </w:rPr>
        <w:t>LIST OF FIGURES</w:t>
      </w:r>
    </w:p>
    <w:p w14:paraId="22C993F1">
      <w:pPr>
        <w:spacing w:line="288" w:lineRule="auto"/>
      </w:pPr>
      <w:r>
        <w:rPr>
          <w:b w:val="0"/>
        </w:rPr>
        <w:fldChar w:fldCharType="begin"/>
      </w:r>
      <w:r>
        <w:rPr>
          <w:b w:val="0"/>
        </w:rPr>
        <w:instrText xml:space="preserve">TOC \h \z \c "Figure" \u</w:instrText>
      </w:r>
      <w:r>
        <w:rPr>
          <w:b w:val="0"/>
        </w:rPr>
        <w:fldChar w:fldCharType="separate"/>
      </w:r>
      <w:r>
        <w:rPr>
          <w:b w:val="0"/>
        </w:rPr>
        <w:t>Table of Contents will update when opened in Microsoft Word (right-click → Update Field).</w:t>
      </w:r>
      <w:r>
        <w:rPr>
          <w:b w:val="0"/>
        </w:rPr>
        <w:fldChar w:fldCharType="end"/>
      </w:r>
    </w:p>
    <w:p w14:paraId="4C422A6D">
      <w:pPr>
        <w:sectPr>
          <w:footerReference r:id="rId5" w:type="default"/>
          <w:pgSz w:w="11906" w:h="16838"/>
          <w:pgMar w:top="1440" w:right="1361" w:bottom="1440" w:left="1587" w:header="720" w:footer="720" w:gutter="0"/>
          <w:pgNumType w:fmt="lowerRoman" w:start="1"/>
          <w:cols w:space="720" w:num="1"/>
          <w:titlePg/>
          <w:docGrid w:linePitch="360" w:charSpace="0"/>
        </w:sectPr>
      </w:pPr>
    </w:p>
    <w:p w14:paraId="7E193B4E">
      <w:pPr>
        <w:pStyle w:val="2"/>
        <w:pageBreakBefore/>
      </w:pPr>
      <w:r>
        <w:t>CHAPTER ONE</w:t>
      </w:r>
    </w:p>
    <w:p w14:paraId="2E303C63">
      <w:pPr>
        <w:pStyle w:val="3"/>
      </w:pPr>
      <w:r>
        <w:t>INTRODUCTION</w:t>
      </w:r>
    </w:p>
    <w:p w14:paraId="7E56D44E">
      <w:pPr>
        <w:pStyle w:val="3"/>
      </w:pPr>
      <w:r>
        <w:t>1.1 Background of the Study</w:t>
      </w:r>
    </w:p>
    <w:p w14:paraId="6A6F354D">
      <w:pPr>
        <w:jc w:val="both"/>
      </w:pPr>
      <w:r>
        <w:rPr>
          <w:b w:val="0"/>
          <w:i w:val="0"/>
        </w:rPr>
        <w:t>Children in the modern family are surrounded by digital technology, yet the tools designed to support their daily routines rarely consider families in which the child does not own a smartphone. Popular habit-tracking and gamified parenting applications assume that every child can install an application, create an account and carry a personal mobile device. In reality, many households, particularly those concerned about screen time, online safety and data cost, prefer that their children use technology only inside the home and under direct parental supervision.</w:t>
      </w:r>
    </w:p>
    <w:p w14:paraId="55261981">
      <w:pPr>
        <w:jc w:val="both"/>
      </w:pPr>
      <w:r>
        <w:rPr>
          <w:b w:val="0"/>
          <w:i w:val="0"/>
        </w:rPr>
        <w:t>The Smart Child Daily Activity Tracking System addresses this gap by providing an offline family dashboard that runs on a single shared tablet or touchscreen device placed in the home. Children are never expected to log in to a personal phone. Instead, a child simply chooses his or her own profile from the tablet and the system adapts the entire interface to that child. Parents, acting as administrators of the family system, manage every aspect of the dashboard: they create children, define tasks, set schedules, assign coin values, approve or reject completed work, create rewards and badges, and monitor performance through daily, weekly, monthly and yearly reports.</w:t>
      </w:r>
    </w:p>
    <w:p w14:paraId="358A9D4D">
      <w:pPr>
        <w:jc w:val="both"/>
      </w:pPr>
      <w:r>
        <w:rPr>
          <w:b w:val="0"/>
          <w:i w:val="0"/>
        </w:rPr>
        <w:t>The system combines behaviour-modification theory with practical family management. Children earn coins for completing tasks, collect badges for consistent effort, and exchange coins for rewards that the parent defines. Two verification models are supported: self-check, in which a child receives coins immediately, and parent approval, in which a child receives temporary coins that are only retained if the parent later approves the task. Because the entire platform operates on a local network without an internet connection, the system is private, secure and usable in homes with limited or no broadband connectivity.</w:t>
      </w:r>
    </w:p>
    <w:p w14:paraId="71B0D2F2">
      <w:pPr>
        <w:jc w:val="both"/>
      </w:pPr>
      <w:r>
        <w:rPr>
          <w:b w:val="0"/>
          <w:i w:val="0"/>
        </w:rPr>
        <w:t>Technologically, the system is a three-tier application. The front-end is built with Flutter and runs on the family tablet. The back-end is a Laravel (PHP) REST API served on a home computer acting as a local server, and all persistent data is stored in a MySQL database. All communication takes place over the home Wi-Fi network, and no data ever leaves the household.</w:t>
      </w:r>
    </w:p>
    <w:p w14:paraId="3C788A90">
      <w:pPr>
        <w:pStyle w:val="3"/>
      </w:pPr>
      <w:r>
        <w:t>1.2 Problem Statement</w:t>
      </w:r>
    </w:p>
    <w:p w14:paraId="4E7C3407">
      <w:pPr>
        <w:jc w:val="both"/>
      </w:pPr>
      <w:r>
        <w:rPr>
          <w:b w:val="0"/>
          <w:i w:val="0"/>
        </w:rPr>
        <w:t>Existing child habit and chore applications are designed around the assumption that the child owns a smartphone. This assumption creates a number of problems for families who do not wish to give their children personal devices:</w:t>
      </w:r>
    </w:p>
    <w:p w14:paraId="255D9B76">
      <w:pPr>
        <w:pStyle w:val="23"/>
        <w:spacing w:after="40"/>
      </w:pPr>
      <w:r>
        <w:rPr>
          <w:b/>
        </w:rPr>
        <w:t xml:space="preserve">Device ownership barrier:  </w:t>
      </w:r>
      <w:r>
        <w:t>children without smartphones cannot use most existing applications.</w:t>
      </w:r>
    </w:p>
    <w:p w14:paraId="06D5BAC6">
      <w:pPr>
        <w:pStyle w:val="23"/>
        <w:spacing w:after="40"/>
      </w:pPr>
      <w:r>
        <w:rPr>
          <w:b/>
        </w:rPr>
        <w:t xml:space="preserve">Account management overload:  </w:t>
      </w:r>
      <w:r>
        <w:t>managing separate accounts and passwords for each child is burdensome and unsafe.</w:t>
      </w:r>
    </w:p>
    <w:p w14:paraId="0A40B896">
      <w:pPr>
        <w:pStyle w:val="23"/>
        <w:spacing w:after="40"/>
      </w:pPr>
      <w:r>
        <w:rPr>
          <w:b/>
        </w:rPr>
        <w:t xml:space="preserve">Internet dependency:  </w:t>
      </w:r>
      <w:r>
        <w:t>cloud-based applications stop working when the home network is offline.</w:t>
      </w:r>
    </w:p>
    <w:p w14:paraId="178A5CCB">
      <w:pPr>
        <w:pStyle w:val="23"/>
        <w:spacing w:after="40"/>
      </w:pPr>
      <w:r>
        <w:rPr>
          <w:b/>
        </w:rPr>
        <w:t xml:space="preserve">Weak supervision:  </w:t>
      </w:r>
      <w:r>
        <w:t>parents cannot verify that a task was actually completed because most applications rely on the child’s own claim without an approval channel.</w:t>
      </w:r>
    </w:p>
    <w:p w14:paraId="7DA02D2F">
      <w:pPr>
        <w:pStyle w:val="23"/>
        <w:spacing w:after="40"/>
      </w:pPr>
      <w:r>
        <w:rPr>
          <w:b/>
        </w:rPr>
        <w:t xml:space="preserve">Lack of flexible scheduling:  </w:t>
      </w:r>
      <w:r>
        <w:t>fixed chore lists do not support weekend, Friday-only or custom schedules such as attending Jummah prayer or visiting grandparents.</w:t>
      </w:r>
    </w:p>
    <w:p w14:paraId="6AB030BC">
      <w:pPr>
        <w:pStyle w:val="23"/>
        <w:spacing w:after="40"/>
      </w:pPr>
      <w:r>
        <w:rPr>
          <w:b/>
        </w:rPr>
        <w:t xml:space="preserve">No family-level reporting:  </w:t>
      </w:r>
      <w:r>
        <w:t>parents cannot compare children or generate period-based progress reports easily.</w:t>
      </w:r>
    </w:p>
    <w:p w14:paraId="3EC99BD9">
      <w:pPr>
        <w:pStyle w:val="23"/>
        <w:spacing w:after="40"/>
      </w:pPr>
      <w:r>
        <w:rPr>
          <w:b/>
        </w:rPr>
        <w:t xml:space="preserve">Reward handling is arbitrary:  </w:t>
      </w:r>
      <w:r>
        <w:t>there is no transparent coin ledger, so earning and spending of rewards is unclear to both parent and child.</w:t>
      </w:r>
    </w:p>
    <w:p w14:paraId="5E6A76F7">
      <w:pPr>
        <w:jc w:val="both"/>
      </w:pPr>
      <w:r>
        <w:rPr>
          <w:b w:val="0"/>
          <w:i w:val="0"/>
        </w:rPr>
        <w:t>Consequently, parents who want to encourage responsibility and good habits must fall back on paper charts, verbal reminders and manual record keeping, which are difficult to maintain consistently and produce no useful statistics. There is therefore a clear need for an offline, shared-device system that places control firmly in the hands of the parent while motivating the child through a transparent coin, badge and reward economy.</w:t>
      </w:r>
    </w:p>
    <w:p w14:paraId="58847E06">
      <w:pPr>
        <w:pStyle w:val="3"/>
      </w:pPr>
      <w:r>
        <w:t>1.3 Aim of the Study</w:t>
      </w:r>
    </w:p>
    <w:p w14:paraId="559D88D0">
      <w:pPr>
        <w:jc w:val="both"/>
      </w:pPr>
      <w:r>
        <w:rPr>
          <w:b w:val="0"/>
          <w:i w:val="0"/>
        </w:rPr>
        <w:t>The aim of this study is to analyse, design and document a Smart Child Daily Activity Tracking System — an offline family dashboard that runs on one shared home tablet, allows parents to manage tasks, coins, badges and rewards, and allows children to track and complete their daily activities without owning a personal smartphone.</w:t>
      </w:r>
    </w:p>
    <w:p w14:paraId="7391AC02">
      <w:pPr>
        <w:pStyle w:val="3"/>
      </w:pPr>
      <w:r>
        <w:t>1.4 Objectives of the Study</w:t>
      </w:r>
    </w:p>
    <w:p w14:paraId="1EA9605E">
      <w:pPr>
        <w:jc w:val="both"/>
      </w:pPr>
      <w:r>
        <w:rPr>
          <w:b w:val="0"/>
          <w:i w:val="0"/>
        </w:rPr>
        <w:t>The specific objectives of the study are to:</w:t>
      </w:r>
    </w:p>
    <w:p w14:paraId="61586C11">
      <w:pPr>
        <w:spacing w:after="40"/>
        <w:ind w:left="567" w:hanging="340"/>
        <w:jc w:val="both"/>
      </w:pPr>
      <w:r>
        <w:rPr>
          <w:b/>
        </w:rPr>
        <w:t>1.</w:t>
      </w:r>
      <w:r>
        <w:rPr>
          <w:b/>
        </w:rPr>
        <w:tab/>
      </w:r>
      <w:r>
        <w:t>analyse the requirements of an offline, shared-device family activity tracking system and document them as clear functional and non-functional requirements;</w:t>
      </w:r>
    </w:p>
    <w:p w14:paraId="436A14E6">
      <w:pPr>
        <w:spacing w:after="40"/>
        <w:ind w:left="567" w:hanging="340"/>
        <w:jc w:val="both"/>
      </w:pPr>
      <w:r>
        <w:rPr>
          <w:b/>
        </w:rPr>
        <w:t>2.</w:t>
      </w:r>
      <w:r>
        <w:rPr>
          <w:b/>
        </w:rPr>
        <w:tab/>
      </w:r>
      <w:r>
        <w:t>design the complete architecture of the system, including use cases, data flow diagrams, entity-relationship model, class diagram, navigation structure, deployment model and database schema;</w:t>
      </w:r>
    </w:p>
    <w:p w14:paraId="4A68D7EC">
      <w:pPr>
        <w:spacing w:after="40"/>
        <w:ind w:left="567" w:hanging="340"/>
        <w:jc w:val="both"/>
      </w:pPr>
      <w:r>
        <w:rPr>
          <w:b/>
        </w:rPr>
        <w:t>3.</w:t>
      </w:r>
      <w:r>
        <w:rPr>
          <w:b/>
        </w:rPr>
        <w:tab/>
      </w:r>
      <w:r>
        <w:t>design a motivating coin, badge and reward economy with self-check and parent-approval verification workflows;</w:t>
      </w:r>
    </w:p>
    <w:p w14:paraId="14A0C3B7">
      <w:pPr>
        <w:spacing w:after="40"/>
        <w:ind w:left="567" w:hanging="340"/>
        <w:jc w:val="both"/>
      </w:pPr>
      <w:r>
        <w:rPr>
          <w:b/>
        </w:rPr>
        <w:t>4.</w:t>
      </w:r>
      <w:r>
        <w:rPr>
          <w:b/>
        </w:rPr>
        <w:tab/>
      </w:r>
      <w:r>
        <w:t>design periodic reporting (daily, weekly, monthly and yearly) that includes completed, rejected, pending and missed tasks, coins, badges, completion rate and top-child ranking;</w:t>
      </w:r>
    </w:p>
    <w:p w14:paraId="64DE2E36">
      <w:pPr>
        <w:spacing w:after="40"/>
        <w:ind w:left="567" w:hanging="340"/>
        <w:jc w:val="both"/>
      </w:pPr>
      <w:r>
        <w:rPr>
          <w:b/>
        </w:rPr>
        <w:t>5.</w:t>
      </w:r>
      <w:r>
        <w:rPr>
          <w:b/>
        </w:rPr>
        <w:tab/>
      </w:r>
      <w:r>
        <w:t>prepare a professional project management plan covering schedule, resources, budget, risks, quality, communication and testing; and</w:t>
      </w:r>
    </w:p>
    <w:p w14:paraId="71D6B067">
      <w:pPr>
        <w:spacing w:after="40"/>
        <w:ind w:left="567" w:hanging="340"/>
        <w:jc w:val="both"/>
      </w:pPr>
      <w:r>
        <w:rPr>
          <w:b/>
        </w:rPr>
        <w:t>6.</w:t>
      </w:r>
      <w:r>
        <w:rPr>
          <w:b/>
        </w:rPr>
        <w:tab/>
      </w:r>
      <w:r>
        <w:t>produce a complete Software Analysis and Design (SAD) document ready for university submission.</w:t>
      </w:r>
    </w:p>
    <w:p w14:paraId="3115354E">
      <w:pPr>
        <w:pStyle w:val="3"/>
      </w:pPr>
      <w:r>
        <w:t>1.5 Research Questions</w:t>
      </w:r>
    </w:p>
    <w:p w14:paraId="58E34F0F">
      <w:pPr>
        <w:jc w:val="both"/>
      </w:pPr>
      <w:r>
        <w:rPr>
          <w:b w:val="0"/>
          <w:i w:val="0"/>
        </w:rPr>
        <w:t>The study is guided by the following research questions:</w:t>
      </w:r>
    </w:p>
    <w:p w14:paraId="4C68F619">
      <w:pPr>
        <w:spacing w:after="40"/>
        <w:ind w:left="567" w:hanging="340"/>
        <w:jc w:val="both"/>
      </w:pPr>
      <w:r>
        <w:rPr>
          <w:b/>
        </w:rPr>
        <w:t>1.</w:t>
      </w:r>
      <w:r>
        <w:rPr>
          <w:b/>
        </w:rPr>
        <w:tab/>
      </w:r>
      <w:r>
        <w:t>RQ1: What are the functional and non-functional requirements of an offline shared-tablet system for tracking children’s daily activities in homes where children do not own smartphones?</w:t>
      </w:r>
    </w:p>
    <w:p w14:paraId="58BC8366">
      <w:pPr>
        <w:spacing w:after="40"/>
        <w:ind w:left="567" w:hanging="340"/>
        <w:jc w:val="both"/>
      </w:pPr>
      <w:r>
        <w:rPr>
          <w:b/>
        </w:rPr>
        <w:t>2.</w:t>
      </w:r>
      <w:r>
        <w:rPr>
          <w:b/>
        </w:rPr>
        <w:tab/>
      </w:r>
      <w:r>
        <w:t>RQ2: How can a coin, badge and reward economy be designed to motivate children while remaining fully controlled and verifiable by parents?</w:t>
      </w:r>
    </w:p>
    <w:p w14:paraId="06D11379">
      <w:pPr>
        <w:spacing w:after="40"/>
        <w:ind w:left="567" w:hanging="340"/>
        <w:jc w:val="both"/>
      </w:pPr>
      <w:r>
        <w:rPr>
          <w:b/>
        </w:rPr>
        <w:t>3.</w:t>
      </w:r>
      <w:r>
        <w:rPr>
          <w:b/>
        </w:rPr>
        <w:tab/>
      </w:r>
      <w:r>
        <w:t>RQ3: How can self-check and parent-approval verification workflows be modelled so that coins are awarded fairly and consistently?</w:t>
      </w:r>
    </w:p>
    <w:p w14:paraId="652D3F64">
      <w:pPr>
        <w:spacing w:after="40"/>
        <w:ind w:left="567" w:hanging="340"/>
        <w:jc w:val="both"/>
      </w:pPr>
      <w:r>
        <w:rPr>
          <w:b/>
        </w:rPr>
        <w:t>4.</w:t>
      </w:r>
      <w:r>
        <w:rPr>
          <w:b/>
        </w:rPr>
        <w:tab/>
      </w:r>
      <w:r>
        <w:t>RQ4: What data must be stored and analysed to produce meaningful daily, weekly, monthly and yearly progress reports?</w:t>
      </w:r>
    </w:p>
    <w:p w14:paraId="157BA09D">
      <w:pPr>
        <w:spacing w:after="40"/>
        <w:ind w:left="567" w:hanging="340"/>
        <w:jc w:val="both"/>
      </w:pPr>
      <w:r>
        <w:rPr>
          <w:b/>
        </w:rPr>
        <w:t>5.</w:t>
      </w:r>
      <w:r>
        <w:rPr>
          <w:b/>
        </w:rPr>
        <w:tab/>
      </w:r>
      <w:r>
        <w:t>RQ5: How can the system be architected to operate entirely within a home local network without an internet connection?</w:t>
      </w:r>
    </w:p>
    <w:p w14:paraId="262DBA7F">
      <w:pPr>
        <w:pStyle w:val="3"/>
      </w:pPr>
      <w:r>
        <w:t>1.6 Significance of the Study</w:t>
      </w:r>
    </w:p>
    <w:p w14:paraId="18B7840F">
      <w:pPr>
        <w:jc w:val="both"/>
      </w:pPr>
      <w:r>
        <w:rPr>
          <w:b w:val="0"/>
          <w:i w:val="0"/>
        </w:rPr>
        <w:t>The study is significant in several ways. For parents, it offers a practical, private and supervised tool that improves children’s habits without introducing personal smartphones into the household. For children, it provides a fair and transparent reward system that makes responsibility visible and enjoyable. For the field of software engineering, the study demonstrates the complete analysis and design of a small-scale, offline-first family application using industry-standard techniques, including structured analysis, object-oriented modelling and relational database design. Finally, the document serves as a complete academic submission that shows the application of software engineering principles from requirements capture through to implementation planning.</w:t>
      </w:r>
    </w:p>
    <w:p w14:paraId="519E4FAB">
      <w:pPr>
        <w:pStyle w:val="3"/>
      </w:pPr>
      <w:r>
        <w:t>1.7 Scope of the Study</w:t>
      </w:r>
    </w:p>
    <w:p w14:paraId="1A0136C9">
      <w:pPr>
        <w:jc w:val="both"/>
      </w:pPr>
      <w:r>
        <w:rPr>
          <w:b w:val="0"/>
          <w:i w:val="0"/>
        </w:rPr>
        <w:t>The scope of this study covers the complete analysis and design of the Smart Child Daily Activity Tracking System. The design covers two user roles — the parent (administrator) and the child. It includes the management of children, tasks, schedules, coins, rewards, badges, verification, messages, notifications, settings and periodic reports. The system is designed to run entirely offline on a home local network using a Flutter client, a Laravel PHP REST API and a MySQL database. The document does not include actual implementation code; it is restricted to the software analysis and design deliverables: requirements, use cases, DFDs, ER model, class and sequence diagrams, navigation, architecture, deployment, database design, UI wireframes, and the project management plan.</w:t>
      </w:r>
    </w:p>
    <w:p w14:paraId="4D5B1C65">
      <w:pPr>
        <w:pStyle w:val="3"/>
      </w:pPr>
      <w:r>
        <w:t>1.8 Limitations of the Study</w:t>
      </w:r>
    </w:p>
    <w:p w14:paraId="23DA0EE7">
      <w:pPr>
        <w:jc w:val="both"/>
      </w:pPr>
      <w:r>
        <w:rPr>
          <w:b w:val="0"/>
          <w:i w:val="0"/>
        </w:rPr>
        <w:t>The following limitations apply to the study:</w:t>
      </w:r>
    </w:p>
    <w:p w14:paraId="48A2A03E">
      <w:pPr>
        <w:pStyle w:val="23"/>
        <w:spacing w:after="40"/>
      </w:pPr>
      <w:r>
        <w:rPr>
          <w:b/>
        </w:rPr>
        <w:t xml:space="preserve">Single-household deployment:  </w:t>
      </w:r>
      <w:r>
        <w:t>the system is designed for one home and one local server, not for multi-household cloud hosting.</w:t>
      </w:r>
    </w:p>
    <w:p w14:paraId="1FC8835F">
      <w:pPr>
        <w:pStyle w:val="23"/>
        <w:spacing w:after="40"/>
      </w:pPr>
      <w:r>
        <w:rPr>
          <w:b/>
        </w:rPr>
        <w:t xml:space="preserve">No internet or cloud features:  </w:t>
      </w:r>
      <w:r>
        <w:t>remote monitoring outside the home network is deliberately out of scope.</w:t>
      </w:r>
    </w:p>
    <w:p w14:paraId="34751B6F">
      <w:pPr>
        <w:pStyle w:val="23"/>
        <w:spacing w:after="40"/>
      </w:pPr>
      <w:r>
        <w:rPr>
          <w:b/>
        </w:rPr>
        <w:t xml:space="preserve">One shared device:  </w:t>
      </w:r>
      <w:r>
        <w:t>the design assumes a single shared tablet; multi-device family use is not covered.</w:t>
      </w:r>
    </w:p>
    <w:p w14:paraId="4C75FE7F">
      <w:pPr>
        <w:pStyle w:val="23"/>
        <w:spacing w:after="40"/>
      </w:pPr>
      <w:r>
        <w:rPr>
          <w:b/>
        </w:rPr>
        <w:t xml:space="preserve">Design phase only:  </w:t>
      </w:r>
      <w:r>
        <w:t>the document presents analysis and design; the actual coding, deployment and operational testing are covered in the implementation plan but not performed here.</w:t>
      </w:r>
    </w:p>
    <w:p w14:paraId="11BE9144">
      <w:pPr>
        <w:pStyle w:val="23"/>
        <w:spacing w:after="40"/>
      </w:pPr>
      <w:r>
        <w:rPr>
          <w:b/>
        </w:rPr>
        <w:t xml:space="preserve">Generalisability:  </w:t>
      </w:r>
      <w:r>
        <w:t>reward values, badge criteria and report thresholds are configurable defaults that each family can adjust.</w:t>
      </w:r>
    </w:p>
    <w:p w14:paraId="61AE1728">
      <w:pPr>
        <w:pStyle w:val="3"/>
      </w:pPr>
      <w:r>
        <w:t>1.9 Definition of Terms</w:t>
      </w:r>
    </w:p>
    <w:p w14:paraId="1A8A8E8A">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w:t>
      </w:r>
      <w:r>
        <w:rPr>
          <w:b w:val="0"/>
        </w:rPr>
        <w:fldChar w:fldCharType="end"/>
      </w:r>
      <w:r>
        <w:rPr>
          <w:i/>
          <w:sz w:val="20"/>
        </w:rPr>
        <w:t>: Definition of Key Terms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479"/>
      </w:tblGrid>
      <w:tr w14:paraId="0A7A4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1F4E79"/>
          </w:tcPr>
          <w:p w14:paraId="63C2BB73">
            <w:pPr>
              <w:spacing w:before="40" w:after="40" w:line="264" w:lineRule="auto"/>
              <w:jc w:val="center"/>
            </w:pPr>
            <w:r>
              <w:rPr>
                <w:b/>
                <w:i w:val="0"/>
                <w:color w:val="FFFFFF"/>
                <w:sz w:val="20"/>
              </w:rPr>
              <w:t>Term</w:t>
            </w:r>
          </w:p>
        </w:tc>
        <w:tc>
          <w:tcPr>
            <w:tcW w:w="4752" w:type="dxa"/>
            <w:shd w:val="clear" w:color="auto" w:fill="1F4E79"/>
          </w:tcPr>
          <w:p w14:paraId="5489B5E6">
            <w:pPr>
              <w:spacing w:before="40" w:after="40" w:line="264" w:lineRule="auto"/>
              <w:jc w:val="center"/>
            </w:pPr>
            <w:r>
              <w:rPr>
                <w:b/>
                <w:i w:val="0"/>
                <w:color w:val="FFFFFF"/>
                <w:sz w:val="20"/>
              </w:rPr>
              <w:t>Definition</w:t>
            </w:r>
          </w:p>
        </w:tc>
      </w:tr>
      <w:tr w14:paraId="5AA3F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4EFFEF2">
            <w:pPr>
              <w:spacing w:before="40" w:after="40" w:line="264" w:lineRule="auto"/>
              <w:jc w:val="left"/>
            </w:pPr>
            <w:r>
              <w:rPr>
                <w:b w:val="0"/>
                <w:i w:val="0"/>
                <w:sz w:val="20"/>
              </w:rPr>
              <w:t>Administrator</w:t>
            </w:r>
          </w:p>
        </w:tc>
        <w:tc>
          <w:tcPr>
            <w:tcW w:w="4752" w:type="dxa"/>
          </w:tcPr>
          <w:p w14:paraId="4E6460A5">
            <w:pPr>
              <w:spacing w:before="40" w:after="40" w:line="264" w:lineRule="auto"/>
              <w:jc w:val="left"/>
            </w:pPr>
            <w:r>
              <w:rPr>
                <w:b w:val="0"/>
                <w:i w:val="0"/>
                <w:sz w:val="20"/>
              </w:rPr>
              <w:t>The parent role that manages all configuration, verification and reporting in the system.</w:t>
            </w:r>
          </w:p>
        </w:tc>
      </w:tr>
      <w:tr w14:paraId="6CBF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2F6FB"/>
          </w:tcPr>
          <w:p w14:paraId="0531BD2A">
            <w:pPr>
              <w:spacing w:before="40" w:after="40" w:line="264" w:lineRule="auto"/>
              <w:jc w:val="left"/>
            </w:pPr>
            <w:r>
              <w:rPr>
                <w:b w:val="0"/>
                <w:i w:val="0"/>
                <w:sz w:val="20"/>
              </w:rPr>
              <w:t>Assignment</w:t>
            </w:r>
          </w:p>
        </w:tc>
        <w:tc>
          <w:tcPr>
            <w:tcW w:w="4752" w:type="dxa"/>
            <w:shd w:val="clear" w:color="auto" w:fill="F2F6FB"/>
          </w:tcPr>
          <w:p w14:paraId="00C6EC76">
            <w:pPr>
              <w:spacing w:before="40" w:after="40" w:line="264" w:lineRule="auto"/>
              <w:jc w:val="left"/>
            </w:pPr>
            <w:r>
              <w:rPr>
                <w:b w:val="0"/>
                <w:i w:val="0"/>
                <w:sz w:val="20"/>
              </w:rPr>
              <w:t>A single instance of a task assigned to a specific child for a specific date.</w:t>
            </w:r>
          </w:p>
        </w:tc>
      </w:tr>
      <w:tr w14:paraId="44332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12CC43E2">
            <w:pPr>
              <w:spacing w:before="40" w:after="40" w:line="264" w:lineRule="auto"/>
              <w:jc w:val="left"/>
            </w:pPr>
            <w:r>
              <w:rPr>
                <w:b w:val="0"/>
                <w:i w:val="0"/>
                <w:sz w:val="20"/>
              </w:rPr>
              <w:t>Badge</w:t>
            </w:r>
          </w:p>
        </w:tc>
        <w:tc>
          <w:tcPr>
            <w:tcW w:w="4752" w:type="dxa"/>
          </w:tcPr>
          <w:p w14:paraId="5859804C">
            <w:pPr>
              <w:spacing w:before="40" w:after="40" w:line="264" w:lineRule="auto"/>
              <w:jc w:val="left"/>
            </w:pPr>
            <w:r>
              <w:rPr>
                <w:b w:val="0"/>
                <w:i w:val="0"/>
                <w:sz w:val="20"/>
              </w:rPr>
              <w:t>A visual achievement awarded by the parent for consistent performance, such as “Reading Hero”.</w:t>
            </w:r>
          </w:p>
        </w:tc>
      </w:tr>
      <w:tr w14:paraId="541AA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2F6FB"/>
          </w:tcPr>
          <w:p w14:paraId="5D934B77">
            <w:pPr>
              <w:spacing w:before="40" w:after="40" w:line="264" w:lineRule="auto"/>
              <w:jc w:val="left"/>
            </w:pPr>
            <w:r>
              <w:rPr>
                <w:b w:val="0"/>
                <w:i w:val="0"/>
                <w:sz w:val="20"/>
              </w:rPr>
              <w:t>Child</w:t>
            </w:r>
          </w:p>
        </w:tc>
        <w:tc>
          <w:tcPr>
            <w:tcW w:w="4752" w:type="dxa"/>
            <w:shd w:val="clear" w:color="auto" w:fill="F2F6FB"/>
          </w:tcPr>
          <w:p w14:paraId="40CF4C5E">
            <w:pPr>
              <w:spacing w:before="40" w:after="40" w:line="264" w:lineRule="auto"/>
              <w:jc w:val="left"/>
            </w:pPr>
            <w:r>
              <w:rPr>
                <w:b w:val="0"/>
                <w:i w:val="0"/>
                <w:sz w:val="20"/>
              </w:rPr>
              <w:t>A non-administrator user who selects a profile on the shared tablet and completes tasks.</w:t>
            </w:r>
          </w:p>
        </w:tc>
      </w:tr>
      <w:tr w14:paraId="5E396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BCD3419">
            <w:pPr>
              <w:spacing w:before="40" w:after="40" w:line="264" w:lineRule="auto"/>
              <w:jc w:val="left"/>
            </w:pPr>
            <w:r>
              <w:rPr>
                <w:b w:val="0"/>
                <w:i w:val="0"/>
                <w:sz w:val="20"/>
              </w:rPr>
              <w:t>Coin</w:t>
            </w:r>
          </w:p>
        </w:tc>
        <w:tc>
          <w:tcPr>
            <w:tcW w:w="4752" w:type="dxa"/>
          </w:tcPr>
          <w:p w14:paraId="5E810FD2">
            <w:pPr>
              <w:spacing w:before="40" w:after="40" w:line="264" w:lineRule="auto"/>
              <w:jc w:val="left"/>
            </w:pPr>
            <w:r>
              <w:rPr>
                <w:b w:val="0"/>
                <w:i w:val="0"/>
                <w:sz w:val="20"/>
              </w:rPr>
              <w:t>The internal currency earned for completing tasks and used to redeem rewards.</w:t>
            </w:r>
          </w:p>
        </w:tc>
      </w:tr>
      <w:tr w14:paraId="7573A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2F6FB"/>
          </w:tcPr>
          <w:p w14:paraId="1A65F8EE">
            <w:pPr>
              <w:spacing w:before="40" w:after="40" w:line="264" w:lineRule="auto"/>
              <w:jc w:val="left"/>
            </w:pPr>
            <w:r>
              <w:rPr>
                <w:b w:val="0"/>
                <w:i w:val="0"/>
                <w:sz w:val="20"/>
              </w:rPr>
              <w:t>Completion Rate</w:t>
            </w:r>
          </w:p>
        </w:tc>
        <w:tc>
          <w:tcPr>
            <w:tcW w:w="4752" w:type="dxa"/>
            <w:shd w:val="clear" w:color="auto" w:fill="F2F6FB"/>
          </w:tcPr>
          <w:p w14:paraId="02E21AF4">
            <w:pPr>
              <w:spacing w:before="40" w:after="40" w:line="264" w:lineRule="auto"/>
              <w:jc w:val="left"/>
            </w:pPr>
            <w:r>
              <w:rPr>
                <w:b w:val="0"/>
                <w:i w:val="0"/>
                <w:sz w:val="20"/>
              </w:rPr>
              <w:t>The percentage of assigned tasks that were completed and verified within a reporting period.</w:t>
            </w:r>
          </w:p>
        </w:tc>
      </w:tr>
      <w:tr w14:paraId="5D7B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FE7C02C">
            <w:pPr>
              <w:spacing w:before="40" w:after="40" w:line="264" w:lineRule="auto"/>
              <w:jc w:val="left"/>
            </w:pPr>
            <w:r>
              <w:rPr>
                <w:b w:val="0"/>
                <w:i w:val="0"/>
                <w:sz w:val="20"/>
              </w:rPr>
              <w:t>Kiosk Mode</w:t>
            </w:r>
          </w:p>
        </w:tc>
        <w:tc>
          <w:tcPr>
            <w:tcW w:w="4752" w:type="dxa"/>
          </w:tcPr>
          <w:p w14:paraId="39AE95CF">
            <w:pPr>
              <w:spacing w:before="40" w:after="40" w:line="264" w:lineRule="auto"/>
              <w:jc w:val="left"/>
            </w:pPr>
            <w:r>
              <w:rPr>
                <w:b w:val="0"/>
                <w:i w:val="0"/>
                <w:sz w:val="20"/>
              </w:rPr>
              <w:t>The child-facing interface that requires only profile selection, not a personal login.</w:t>
            </w:r>
          </w:p>
        </w:tc>
      </w:tr>
      <w:tr w14:paraId="0787E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2F6FB"/>
          </w:tcPr>
          <w:p w14:paraId="0D4C2B86">
            <w:pPr>
              <w:spacing w:before="40" w:after="40" w:line="264" w:lineRule="auto"/>
              <w:jc w:val="left"/>
            </w:pPr>
            <w:r>
              <w:rPr>
                <w:b w:val="0"/>
                <w:i w:val="0"/>
                <w:sz w:val="20"/>
              </w:rPr>
              <w:t>Offline Local Network</w:t>
            </w:r>
          </w:p>
        </w:tc>
        <w:tc>
          <w:tcPr>
            <w:tcW w:w="4752" w:type="dxa"/>
            <w:shd w:val="clear" w:color="auto" w:fill="F2F6FB"/>
          </w:tcPr>
          <w:p w14:paraId="202377C9">
            <w:pPr>
              <w:spacing w:before="40" w:after="40" w:line="264" w:lineRule="auto"/>
              <w:jc w:val="left"/>
            </w:pPr>
            <w:r>
              <w:rPr>
                <w:b w:val="0"/>
                <w:i w:val="0"/>
                <w:sz w:val="20"/>
              </w:rPr>
              <w:t>A home Wi-Fi network where the tablet, server and database communicate without internet access.</w:t>
            </w:r>
          </w:p>
        </w:tc>
      </w:tr>
      <w:tr w14:paraId="2785E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5CE5F7A">
            <w:pPr>
              <w:spacing w:before="40" w:after="40" w:line="264" w:lineRule="auto"/>
              <w:jc w:val="left"/>
            </w:pPr>
            <w:r>
              <w:rPr>
                <w:b w:val="0"/>
                <w:i w:val="0"/>
                <w:sz w:val="20"/>
              </w:rPr>
              <w:t>Parent Approval</w:t>
            </w:r>
          </w:p>
        </w:tc>
        <w:tc>
          <w:tcPr>
            <w:tcW w:w="4752" w:type="dxa"/>
          </w:tcPr>
          <w:p w14:paraId="131349F6">
            <w:pPr>
              <w:spacing w:before="40" w:after="40" w:line="264" w:lineRule="auto"/>
              <w:jc w:val="left"/>
            </w:pPr>
            <w:r>
              <w:rPr>
                <w:b w:val="0"/>
                <w:i w:val="0"/>
                <w:sz w:val="20"/>
              </w:rPr>
              <w:t>A verification type in which coins are temporary until the parent approves the task.</w:t>
            </w:r>
          </w:p>
        </w:tc>
      </w:tr>
      <w:tr w14:paraId="5A57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2F6FB"/>
          </w:tcPr>
          <w:p w14:paraId="6A09CE0C">
            <w:pPr>
              <w:spacing w:before="40" w:after="40" w:line="264" w:lineRule="auto"/>
              <w:jc w:val="left"/>
            </w:pPr>
            <w:r>
              <w:rPr>
                <w:b w:val="0"/>
                <w:i w:val="0"/>
                <w:sz w:val="20"/>
              </w:rPr>
              <w:t>Redemption</w:t>
            </w:r>
          </w:p>
        </w:tc>
        <w:tc>
          <w:tcPr>
            <w:tcW w:w="4752" w:type="dxa"/>
            <w:shd w:val="clear" w:color="auto" w:fill="F2F6FB"/>
          </w:tcPr>
          <w:p w14:paraId="68262C95">
            <w:pPr>
              <w:spacing w:before="40" w:after="40" w:line="264" w:lineRule="auto"/>
              <w:jc w:val="left"/>
            </w:pPr>
            <w:r>
              <w:rPr>
                <w:b w:val="0"/>
                <w:i w:val="0"/>
                <w:sz w:val="20"/>
              </w:rPr>
              <w:t>The process of exchanging coins for a reward, which the parent must approve.</w:t>
            </w:r>
          </w:p>
        </w:tc>
      </w:tr>
      <w:tr w14:paraId="681DC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3DABA11">
            <w:pPr>
              <w:spacing w:before="40" w:after="40" w:line="264" w:lineRule="auto"/>
              <w:jc w:val="left"/>
            </w:pPr>
            <w:r>
              <w:rPr>
                <w:b w:val="0"/>
                <w:i w:val="0"/>
                <w:sz w:val="20"/>
              </w:rPr>
              <w:t>Self-Check</w:t>
            </w:r>
          </w:p>
        </w:tc>
        <w:tc>
          <w:tcPr>
            <w:tcW w:w="4752" w:type="dxa"/>
          </w:tcPr>
          <w:p w14:paraId="65E56D58">
            <w:pPr>
              <w:spacing w:before="40" w:after="40" w:line="264" w:lineRule="auto"/>
              <w:jc w:val="left"/>
            </w:pPr>
            <w:r>
              <w:rPr>
                <w:b w:val="0"/>
                <w:i w:val="0"/>
                <w:sz w:val="20"/>
              </w:rPr>
              <w:t>A verification type in which the child’s completion is accepted immediately and coins are awarded at once.</w:t>
            </w:r>
          </w:p>
        </w:tc>
      </w:tr>
      <w:tr w14:paraId="05802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F2F6FB"/>
          </w:tcPr>
          <w:p w14:paraId="03A4F56A">
            <w:pPr>
              <w:spacing w:before="40" w:after="40" w:line="264" w:lineRule="auto"/>
              <w:jc w:val="left"/>
            </w:pPr>
            <w:r>
              <w:rPr>
                <w:b w:val="0"/>
                <w:i w:val="0"/>
                <w:sz w:val="20"/>
              </w:rPr>
              <w:t>Task</w:t>
            </w:r>
          </w:p>
        </w:tc>
        <w:tc>
          <w:tcPr>
            <w:tcW w:w="4752" w:type="dxa"/>
            <w:shd w:val="clear" w:color="auto" w:fill="F2F6FB"/>
          </w:tcPr>
          <w:p w14:paraId="7562C8D4">
            <w:pPr>
              <w:spacing w:before="40" w:after="40" w:line="264" w:lineRule="auto"/>
              <w:jc w:val="left"/>
            </w:pPr>
            <w:r>
              <w:rPr>
                <w:b w:val="0"/>
                <w:i w:val="0"/>
                <w:sz w:val="20"/>
              </w:rPr>
              <w:t>An activity (daily, weekly, monthly, custom, weekend or specific-days) that a child must complete.</w:t>
            </w:r>
          </w:p>
        </w:tc>
      </w:tr>
      <w:tr w14:paraId="0A8E3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3DA4EF4">
            <w:pPr>
              <w:spacing w:before="40" w:after="40" w:line="264" w:lineRule="auto"/>
              <w:jc w:val="left"/>
            </w:pPr>
            <w:r>
              <w:rPr>
                <w:b w:val="0"/>
                <w:i w:val="0"/>
                <w:sz w:val="20"/>
              </w:rPr>
              <w:t>Verification</w:t>
            </w:r>
          </w:p>
        </w:tc>
        <w:tc>
          <w:tcPr>
            <w:tcW w:w="4752" w:type="dxa"/>
          </w:tcPr>
          <w:p w14:paraId="4E4F8BB8">
            <w:pPr>
              <w:spacing w:before="40" w:after="40" w:line="264" w:lineRule="auto"/>
              <w:jc w:val="left"/>
            </w:pPr>
            <w:r>
              <w:rPr>
                <w:b w:val="0"/>
                <w:i w:val="0"/>
                <w:sz w:val="20"/>
              </w:rPr>
              <w:t>The process of confirming that a completed task is accepted or rejected.</w:t>
            </w:r>
          </w:p>
        </w:tc>
      </w:tr>
    </w:tbl>
    <w:p w14:paraId="7CC451FD">
      <w:pPr>
        <w:spacing w:after="40"/>
      </w:pPr>
    </w:p>
    <w:p w14:paraId="6B3CE40A">
      <w:pPr>
        <w:pStyle w:val="3"/>
      </w:pPr>
      <w:r>
        <w:t>1.10 Organisation of the Document</w:t>
      </w:r>
    </w:p>
    <w:p w14:paraId="3B70E6E6">
      <w:pPr>
        <w:jc w:val="both"/>
      </w:pPr>
      <w:r>
        <w:rPr>
          <w:b w:val="0"/>
          <w:i w:val="0"/>
        </w:rPr>
        <w:t>This document is organised into five chapters. Chapter One introduces the study. Chapter Two presents the literature review, including existing systems, a comparison and the research gap. Chapter Three contains the full system analysis and design, including requirements, use cases, DFDs, database design, UML diagrams, architecture and UI wireframes. Chapter Four presents the project management plan, covering methodology, schedule, resources, budget, risk, quality, communication and testing. Chapter Five describes the implementation plan and concludes the document. The references and appendices follow.</w:t>
      </w:r>
    </w:p>
    <w:p w14:paraId="5C3F7800">
      <w:pPr>
        <w:pStyle w:val="2"/>
        <w:pageBreakBefore/>
      </w:pPr>
      <w:r>
        <w:t>CHAPTER TWO</w:t>
      </w:r>
    </w:p>
    <w:p w14:paraId="62DCF712">
      <w:pPr>
        <w:pStyle w:val="3"/>
      </w:pPr>
      <w:r>
        <w:t>LITERATURE REVIEW</w:t>
      </w:r>
    </w:p>
    <w:p w14:paraId="03469DC8">
      <w:pPr>
        <w:pStyle w:val="3"/>
      </w:pPr>
      <w:r>
        <w:t>2.1 Introduction</w:t>
      </w:r>
    </w:p>
    <w:p w14:paraId="32B26E0B">
      <w:pPr>
        <w:jc w:val="both"/>
      </w:pPr>
      <w:r>
        <w:rPr>
          <w:b w:val="0"/>
          <w:i w:val="0"/>
        </w:rPr>
        <w:t>This chapter reviews the body of work and products related to child habit tracking and gamification in the family context. It first discusses the theoretical background, then examines representative existing systems, compares them against the needs of families whose children do not own smartphones, identifies the research gap and finally presents the proposed solution and its advantages and disadvantages.</w:t>
      </w:r>
    </w:p>
    <w:p w14:paraId="46C9279B">
      <w:pPr>
        <w:pStyle w:val="3"/>
      </w:pPr>
      <w:r>
        <w:t>2.2 Theoretical Background</w:t>
      </w:r>
    </w:p>
    <w:p w14:paraId="02AE7BD7">
      <w:pPr>
        <w:jc w:val="both"/>
      </w:pPr>
      <w:r>
        <w:rPr>
          <w:b w:val="0"/>
          <w:i w:val="0"/>
        </w:rPr>
        <w:t>The design of the proposed system draws on established behavioural and design theory. Gamification, defined as the use of game design elements in non-game contexts, has been shown to increase motivation for routine tasks when rewards are immediate, predictable and meaningful. Token economies, used widely in child behaviour management, operate on the principle that positive behaviours are strengthened when they are followed by a tangible token that can later be exchanged for a valued reward. The proposed system operationalises this through coins (tokens), rewards (back-up reinforcers) and badges (achievement markers).</w:t>
      </w:r>
    </w:p>
    <w:p w14:paraId="4E9ABF18">
      <w:pPr>
        <w:jc w:val="both"/>
      </w:pPr>
      <w:r>
        <w:rPr>
          <w:b w:val="0"/>
          <w:i w:val="0"/>
        </w:rPr>
        <w:t>Habit formation theory also informs the task-scheduling design. Research on habit formation emphasises consistency and cue-repetition; therefore the system supports daily, weekly, monthly, weekend, Friday-only and custom schedules so that routines are matched to the natural rhythm of the family and the religious or cultural obligations of the household.</w:t>
      </w:r>
    </w:p>
    <w:p w14:paraId="69012429">
      <w:pPr>
        <w:pStyle w:val="3"/>
      </w:pPr>
      <w:r>
        <w:t>2.3 Review of Existing Systems</w:t>
      </w:r>
    </w:p>
    <w:p w14:paraId="38E9ABAD">
      <w:pPr>
        <w:jc w:val="both"/>
      </w:pPr>
      <w:r>
        <w:rPr>
          <w:b w:val="0"/>
          <w:i w:val="0"/>
        </w:rPr>
        <w:t>A number of commercial and research applications target the same broad goal of motivating children. The most representative are reviewed below.</w:t>
      </w:r>
    </w:p>
    <w:p w14:paraId="400F0B03">
      <w:pPr>
        <w:pStyle w:val="4"/>
      </w:pPr>
      <w:r>
        <w:t>2.3.1 Habitica</w:t>
      </w:r>
    </w:p>
    <w:p w14:paraId="6F339EE8">
      <w:pPr>
        <w:jc w:val="both"/>
      </w:pPr>
      <w:r>
        <w:rPr>
          <w:b w:val="0"/>
          <w:i w:val="0"/>
        </w:rPr>
        <w:t>Habitica is a gamified habit tracker that turns daily routines into an online role-playing game. Users create a character and lose or gain health and experience based on completing or missing habits. It is widely praised for its strong gamification, but it is designed for individual adult users, requires an account and an internet connection, and offers no parent approval or verification workflow suitable for young children.</w:t>
      </w:r>
    </w:p>
    <w:p w14:paraId="3CC1C143">
      <w:pPr>
        <w:pStyle w:val="4"/>
      </w:pPr>
      <w:r>
        <w:t>2.3.2 ChoreMonster</w:t>
      </w:r>
    </w:p>
    <w:p w14:paraId="367837A6">
      <w:pPr>
        <w:jc w:val="both"/>
      </w:pPr>
      <w:r>
        <w:rPr>
          <w:b w:val="0"/>
          <w:i w:val="0"/>
        </w:rPr>
        <w:t>ChoreMonster allows parents to assign chores, children complete them on their own devices, and the children earn points that can be exchanged for rewards chosen by the parent. It captures the coin-and-reward model well, but it is a cloud-based mobile application that assumes each child has (or shares) a device with internet access. It does not support an offline local network, and verification is limited to the child’s self-report with a simple parent confirm action.</w:t>
      </w:r>
    </w:p>
    <w:p w14:paraId="057B13DE">
      <w:pPr>
        <w:pStyle w:val="4"/>
      </w:pPr>
      <w:r>
        <w:t>2.3.3 OurHome</w:t>
      </w:r>
    </w:p>
    <w:p w14:paraId="0B7A914A">
      <w:pPr>
        <w:jc w:val="both"/>
      </w:pPr>
      <w:r>
        <w:rPr>
          <w:b w:val="0"/>
          <w:i w:val="0"/>
        </w:rPr>
        <w:t>OurHome focuses on family organisation, assigning tasks to each family member and awarding points automatically when tasks are marked complete. It includes a family feed and rewards. Although it supports multiple children on shared devices, it still requires a cloud account and internet connection, and the scheduling options (daily, specific days, custom) are less structured than the requirement for Friday-only and weekend-only routines described in this project.</w:t>
      </w:r>
    </w:p>
    <w:p w14:paraId="0AFA4CA8">
      <w:pPr>
        <w:pStyle w:val="4"/>
      </w:pPr>
      <w:r>
        <w:t>2.3.4 Parental Control and Monitoring Applications</w:t>
      </w:r>
    </w:p>
    <w:p w14:paraId="2043F528">
      <w:pPr>
        <w:jc w:val="both"/>
      </w:pPr>
      <w:r>
        <w:rPr>
          <w:b w:val="0"/>
          <w:i w:val="0"/>
        </w:rPr>
        <w:t>Applications such as FamilyTime and Qustodio focus on screen-time limits, location tracking and usage monitoring rather than positive habit formation. They provide parents with powerful oversight but do not address daily routines, task verification or a rewards economy, and they are fundamentally cloud services.</w:t>
      </w:r>
    </w:p>
    <w:p w14:paraId="70B4ACB8">
      <w:pPr>
        <w:pStyle w:val="3"/>
      </w:pPr>
      <w:r>
        <w:t>2.4 Comparison of Existing Systems</w:t>
      </w:r>
    </w:p>
    <w:p w14:paraId="1E02ACCE">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2</w:t>
      </w:r>
      <w:r>
        <w:rPr>
          <w:b w:val="0"/>
        </w:rPr>
        <w:fldChar w:fldCharType="end"/>
      </w:r>
      <w:r>
        <w:rPr>
          <w:i/>
          <w:sz w:val="20"/>
        </w:rPr>
        <w:t>: Comparison of Existing Child Habit Tracking Systems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0"/>
        <w:gridCol w:w="1792"/>
        <w:gridCol w:w="1792"/>
        <w:gridCol w:w="1792"/>
        <w:gridCol w:w="1792"/>
      </w:tblGrid>
      <w:tr w14:paraId="72BF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1F4E79"/>
          </w:tcPr>
          <w:p w14:paraId="003C0330">
            <w:pPr>
              <w:spacing w:before="40" w:after="40" w:line="264" w:lineRule="auto"/>
              <w:jc w:val="center"/>
            </w:pPr>
            <w:r>
              <w:rPr>
                <w:b/>
                <w:i w:val="0"/>
                <w:color w:val="FFFFFF"/>
                <w:sz w:val="20"/>
              </w:rPr>
              <w:t>Feature</w:t>
            </w:r>
          </w:p>
        </w:tc>
        <w:tc>
          <w:tcPr>
            <w:tcW w:w="1440" w:type="dxa"/>
            <w:shd w:val="clear" w:color="auto" w:fill="1F4E79"/>
          </w:tcPr>
          <w:p w14:paraId="3821FE5D">
            <w:pPr>
              <w:spacing w:before="40" w:after="40" w:line="264" w:lineRule="auto"/>
              <w:jc w:val="center"/>
            </w:pPr>
            <w:r>
              <w:rPr>
                <w:b/>
                <w:i w:val="0"/>
                <w:color w:val="FFFFFF"/>
                <w:sz w:val="20"/>
              </w:rPr>
              <w:t>Habitica</w:t>
            </w:r>
          </w:p>
        </w:tc>
        <w:tc>
          <w:tcPr>
            <w:tcW w:w="1584" w:type="dxa"/>
            <w:shd w:val="clear" w:color="auto" w:fill="1F4E79"/>
          </w:tcPr>
          <w:p w14:paraId="1BDABAF7">
            <w:pPr>
              <w:spacing w:before="40" w:after="40" w:line="264" w:lineRule="auto"/>
              <w:jc w:val="center"/>
            </w:pPr>
            <w:r>
              <w:rPr>
                <w:b/>
                <w:i w:val="0"/>
                <w:color w:val="FFFFFF"/>
                <w:sz w:val="20"/>
              </w:rPr>
              <w:t>ChoreMonster</w:t>
            </w:r>
          </w:p>
        </w:tc>
        <w:tc>
          <w:tcPr>
            <w:tcW w:w="1440" w:type="dxa"/>
            <w:shd w:val="clear" w:color="auto" w:fill="1F4E79"/>
          </w:tcPr>
          <w:p w14:paraId="690C8CBE">
            <w:pPr>
              <w:spacing w:before="40" w:after="40" w:line="264" w:lineRule="auto"/>
              <w:jc w:val="center"/>
            </w:pPr>
            <w:r>
              <w:rPr>
                <w:b/>
                <w:i w:val="0"/>
                <w:color w:val="FFFFFF"/>
                <w:sz w:val="20"/>
              </w:rPr>
              <w:t>OurHome</w:t>
            </w:r>
          </w:p>
        </w:tc>
        <w:tc>
          <w:tcPr>
            <w:tcW w:w="1872" w:type="dxa"/>
            <w:shd w:val="clear" w:color="auto" w:fill="1F4E79"/>
          </w:tcPr>
          <w:p w14:paraId="41919B65">
            <w:pPr>
              <w:spacing w:before="40" w:after="40" w:line="264" w:lineRule="auto"/>
              <w:jc w:val="center"/>
            </w:pPr>
            <w:r>
              <w:rPr>
                <w:b/>
                <w:i w:val="0"/>
                <w:color w:val="FFFFFF"/>
                <w:sz w:val="20"/>
              </w:rPr>
              <w:t>Parental Control Apps</w:t>
            </w:r>
          </w:p>
        </w:tc>
      </w:tr>
      <w:tr w14:paraId="1A4E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045626B2">
            <w:pPr>
              <w:spacing w:before="40" w:after="40" w:line="264" w:lineRule="auto"/>
              <w:jc w:val="left"/>
            </w:pPr>
            <w:r>
              <w:rPr>
                <w:b w:val="0"/>
                <w:i w:val="0"/>
                <w:sz w:val="20"/>
              </w:rPr>
              <w:t>Primary purpose</w:t>
            </w:r>
          </w:p>
        </w:tc>
        <w:tc>
          <w:tcPr>
            <w:tcW w:w="1440" w:type="dxa"/>
          </w:tcPr>
          <w:p w14:paraId="361D7860">
            <w:pPr>
              <w:spacing w:before="40" w:after="40" w:line="264" w:lineRule="auto"/>
              <w:jc w:val="left"/>
            </w:pPr>
            <w:r>
              <w:rPr>
                <w:b w:val="0"/>
                <w:i w:val="0"/>
                <w:sz w:val="20"/>
              </w:rPr>
              <w:t>Habit / RPG tracker</w:t>
            </w:r>
          </w:p>
        </w:tc>
        <w:tc>
          <w:tcPr>
            <w:tcW w:w="1584" w:type="dxa"/>
          </w:tcPr>
          <w:p w14:paraId="5C47D9CE">
            <w:pPr>
              <w:spacing w:before="40" w:after="40" w:line="264" w:lineRule="auto"/>
              <w:jc w:val="left"/>
            </w:pPr>
            <w:r>
              <w:rPr>
                <w:b w:val="0"/>
                <w:i w:val="0"/>
                <w:sz w:val="20"/>
              </w:rPr>
              <w:t>Chores &amp; rewards</w:t>
            </w:r>
          </w:p>
        </w:tc>
        <w:tc>
          <w:tcPr>
            <w:tcW w:w="1440" w:type="dxa"/>
          </w:tcPr>
          <w:p w14:paraId="19F6A989">
            <w:pPr>
              <w:spacing w:before="40" w:after="40" w:line="264" w:lineRule="auto"/>
              <w:jc w:val="left"/>
            </w:pPr>
            <w:r>
              <w:rPr>
                <w:b w:val="0"/>
                <w:i w:val="0"/>
                <w:sz w:val="20"/>
              </w:rPr>
              <w:t>Family tasks &amp; points</w:t>
            </w:r>
          </w:p>
        </w:tc>
        <w:tc>
          <w:tcPr>
            <w:tcW w:w="1872" w:type="dxa"/>
          </w:tcPr>
          <w:p w14:paraId="3BD20D29">
            <w:pPr>
              <w:spacing w:before="40" w:after="40" w:line="264" w:lineRule="auto"/>
              <w:jc w:val="left"/>
            </w:pPr>
            <w:r>
              <w:rPr>
                <w:b w:val="0"/>
                <w:i w:val="0"/>
                <w:sz w:val="20"/>
              </w:rPr>
              <w:t>Monitoring &amp; limits</w:t>
            </w:r>
          </w:p>
        </w:tc>
      </w:tr>
      <w:tr w14:paraId="3EF4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2F6FB"/>
          </w:tcPr>
          <w:p w14:paraId="535D0ACC">
            <w:pPr>
              <w:spacing w:before="40" w:after="40" w:line="264" w:lineRule="auto"/>
              <w:jc w:val="left"/>
            </w:pPr>
            <w:r>
              <w:rPr>
                <w:b w:val="0"/>
                <w:i w:val="0"/>
                <w:sz w:val="20"/>
              </w:rPr>
              <w:t>Shared tablet (no child phone)</w:t>
            </w:r>
          </w:p>
        </w:tc>
        <w:tc>
          <w:tcPr>
            <w:tcW w:w="1440" w:type="dxa"/>
            <w:shd w:val="clear" w:color="auto" w:fill="F2F6FB"/>
          </w:tcPr>
          <w:p w14:paraId="60610398">
            <w:pPr>
              <w:spacing w:before="40" w:after="40" w:line="264" w:lineRule="auto"/>
              <w:jc w:val="left"/>
            </w:pPr>
            <w:r>
              <w:rPr>
                <w:b w:val="0"/>
                <w:i w:val="0"/>
                <w:sz w:val="20"/>
              </w:rPr>
              <w:t>No</w:t>
            </w:r>
          </w:p>
        </w:tc>
        <w:tc>
          <w:tcPr>
            <w:tcW w:w="1584" w:type="dxa"/>
            <w:shd w:val="clear" w:color="auto" w:fill="F2F6FB"/>
          </w:tcPr>
          <w:p w14:paraId="070382B9">
            <w:pPr>
              <w:spacing w:before="40" w:after="40" w:line="264" w:lineRule="auto"/>
              <w:jc w:val="left"/>
            </w:pPr>
            <w:r>
              <w:rPr>
                <w:b w:val="0"/>
                <w:i w:val="0"/>
                <w:sz w:val="20"/>
              </w:rPr>
              <w:t>No</w:t>
            </w:r>
          </w:p>
        </w:tc>
        <w:tc>
          <w:tcPr>
            <w:tcW w:w="1440" w:type="dxa"/>
            <w:shd w:val="clear" w:color="auto" w:fill="F2F6FB"/>
          </w:tcPr>
          <w:p w14:paraId="034B5F2B">
            <w:pPr>
              <w:spacing w:before="40" w:after="40" w:line="264" w:lineRule="auto"/>
              <w:jc w:val="left"/>
            </w:pPr>
            <w:r>
              <w:rPr>
                <w:b w:val="0"/>
                <w:i w:val="0"/>
                <w:sz w:val="20"/>
              </w:rPr>
              <w:t>Partial</w:t>
            </w:r>
          </w:p>
        </w:tc>
        <w:tc>
          <w:tcPr>
            <w:tcW w:w="1872" w:type="dxa"/>
            <w:shd w:val="clear" w:color="auto" w:fill="F2F6FB"/>
          </w:tcPr>
          <w:p w14:paraId="5119B734">
            <w:pPr>
              <w:spacing w:before="40" w:after="40" w:line="264" w:lineRule="auto"/>
              <w:jc w:val="left"/>
            </w:pPr>
            <w:r>
              <w:rPr>
                <w:b w:val="0"/>
                <w:i w:val="0"/>
                <w:sz w:val="20"/>
              </w:rPr>
              <w:t>No</w:t>
            </w:r>
          </w:p>
        </w:tc>
      </w:tr>
      <w:tr w14:paraId="21CEE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4DCD998F">
            <w:pPr>
              <w:spacing w:before="40" w:after="40" w:line="264" w:lineRule="auto"/>
              <w:jc w:val="left"/>
            </w:pPr>
            <w:r>
              <w:rPr>
                <w:b w:val="0"/>
                <w:i w:val="0"/>
                <w:sz w:val="20"/>
              </w:rPr>
              <w:t>Offline / local network</w:t>
            </w:r>
          </w:p>
        </w:tc>
        <w:tc>
          <w:tcPr>
            <w:tcW w:w="1440" w:type="dxa"/>
          </w:tcPr>
          <w:p w14:paraId="3728D2C7">
            <w:pPr>
              <w:spacing w:before="40" w:after="40" w:line="264" w:lineRule="auto"/>
              <w:jc w:val="left"/>
            </w:pPr>
            <w:r>
              <w:rPr>
                <w:b w:val="0"/>
                <w:i w:val="0"/>
                <w:sz w:val="20"/>
              </w:rPr>
              <w:t>No</w:t>
            </w:r>
          </w:p>
        </w:tc>
        <w:tc>
          <w:tcPr>
            <w:tcW w:w="1584" w:type="dxa"/>
          </w:tcPr>
          <w:p w14:paraId="002EDC10">
            <w:pPr>
              <w:spacing w:before="40" w:after="40" w:line="264" w:lineRule="auto"/>
              <w:jc w:val="left"/>
            </w:pPr>
            <w:r>
              <w:rPr>
                <w:b w:val="0"/>
                <w:i w:val="0"/>
                <w:sz w:val="20"/>
              </w:rPr>
              <w:t>No</w:t>
            </w:r>
          </w:p>
        </w:tc>
        <w:tc>
          <w:tcPr>
            <w:tcW w:w="1440" w:type="dxa"/>
          </w:tcPr>
          <w:p w14:paraId="1FE40DC6">
            <w:pPr>
              <w:spacing w:before="40" w:after="40" w:line="264" w:lineRule="auto"/>
              <w:jc w:val="left"/>
            </w:pPr>
            <w:r>
              <w:rPr>
                <w:b w:val="0"/>
                <w:i w:val="0"/>
                <w:sz w:val="20"/>
              </w:rPr>
              <w:t>No</w:t>
            </w:r>
          </w:p>
        </w:tc>
        <w:tc>
          <w:tcPr>
            <w:tcW w:w="1872" w:type="dxa"/>
          </w:tcPr>
          <w:p w14:paraId="060538AA">
            <w:pPr>
              <w:spacing w:before="40" w:after="40" w:line="264" w:lineRule="auto"/>
              <w:jc w:val="left"/>
            </w:pPr>
            <w:r>
              <w:rPr>
                <w:b w:val="0"/>
                <w:i w:val="0"/>
                <w:sz w:val="20"/>
              </w:rPr>
              <w:t>No</w:t>
            </w:r>
          </w:p>
        </w:tc>
      </w:tr>
      <w:tr w14:paraId="1E5AE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2F6FB"/>
          </w:tcPr>
          <w:p w14:paraId="72BDD443">
            <w:pPr>
              <w:spacing w:before="40" w:after="40" w:line="264" w:lineRule="auto"/>
              <w:jc w:val="left"/>
            </w:pPr>
            <w:r>
              <w:rPr>
                <w:b w:val="0"/>
                <w:i w:val="0"/>
                <w:sz w:val="20"/>
              </w:rPr>
              <w:t>Parent approval &amp; rejection</w:t>
            </w:r>
          </w:p>
        </w:tc>
        <w:tc>
          <w:tcPr>
            <w:tcW w:w="1440" w:type="dxa"/>
            <w:shd w:val="clear" w:color="auto" w:fill="F2F6FB"/>
          </w:tcPr>
          <w:p w14:paraId="1842AAE6">
            <w:pPr>
              <w:spacing w:before="40" w:after="40" w:line="264" w:lineRule="auto"/>
              <w:jc w:val="left"/>
            </w:pPr>
            <w:r>
              <w:rPr>
                <w:b w:val="0"/>
                <w:i w:val="0"/>
                <w:sz w:val="20"/>
              </w:rPr>
              <w:t>No</w:t>
            </w:r>
          </w:p>
        </w:tc>
        <w:tc>
          <w:tcPr>
            <w:tcW w:w="1584" w:type="dxa"/>
            <w:shd w:val="clear" w:color="auto" w:fill="F2F6FB"/>
          </w:tcPr>
          <w:p w14:paraId="4FCF40FD">
            <w:pPr>
              <w:spacing w:before="40" w:after="40" w:line="264" w:lineRule="auto"/>
              <w:jc w:val="left"/>
            </w:pPr>
            <w:r>
              <w:rPr>
                <w:b w:val="0"/>
                <w:i w:val="0"/>
                <w:sz w:val="20"/>
              </w:rPr>
              <w:t>Partial</w:t>
            </w:r>
          </w:p>
        </w:tc>
        <w:tc>
          <w:tcPr>
            <w:tcW w:w="1440" w:type="dxa"/>
            <w:shd w:val="clear" w:color="auto" w:fill="F2F6FB"/>
          </w:tcPr>
          <w:p w14:paraId="2A7F5898">
            <w:pPr>
              <w:spacing w:before="40" w:after="40" w:line="264" w:lineRule="auto"/>
              <w:jc w:val="left"/>
            </w:pPr>
            <w:r>
              <w:rPr>
                <w:b w:val="0"/>
                <w:i w:val="0"/>
                <w:sz w:val="20"/>
              </w:rPr>
              <w:t>No</w:t>
            </w:r>
          </w:p>
        </w:tc>
        <w:tc>
          <w:tcPr>
            <w:tcW w:w="1872" w:type="dxa"/>
            <w:shd w:val="clear" w:color="auto" w:fill="F2F6FB"/>
          </w:tcPr>
          <w:p w14:paraId="5E646EAC">
            <w:pPr>
              <w:spacing w:before="40" w:after="40" w:line="264" w:lineRule="auto"/>
              <w:jc w:val="left"/>
            </w:pPr>
            <w:r>
              <w:rPr>
                <w:b w:val="0"/>
                <w:i w:val="0"/>
                <w:sz w:val="20"/>
              </w:rPr>
              <w:t>No</w:t>
            </w:r>
          </w:p>
        </w:tc>
      </w:tr>
      <w:tr w14:paraId="19414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4B495BBD">
            <w:pPr>
              <w:spacing w:before="40" w:after="40" w:line="264" w:lineRule="auto"/>
              <w:jc w:val="left"/>
            </w:pPr>
            <w:r>
              <w:rPr>
                <w:b w:val="0"/>
                <w:i w:val="0"/>
                <w:sz w:val="20"/>
              </w:rPr>
              <w:t>Coin / reward economy</w:t>
            </w:r>
          </w:p>
        </w:tc>
        <w:tc>
          <w:tcPr>
            <w:tcW w:w="1440" w:type="dxa"/>
          </w:tcPr>
          <w:p w14:paraId="3C6F4BED">
            <w:pPr>
              <w:spacing w:before="40" w:after="40" w:line="264" w:lineRule="auto"/>
              <w:jc w:val="left"/>
            </w:pPr>
            <w:r>
              <w:rPr>
                <w:b w:val="0"/>
                <w:i w:val="0"/>
                <w:sz w:val="20"/>
              </w:rPr>
              <w:t>Yes (XP/HP)</w:t>
            </w:r>
          </w:p>
        </w:tc>
        <w:tc>
          <w:tcPr>
            <w:tcW w:w="1584" w:type="dxa"/>
          </w:tcPr>
          <w:p w14:paraId="431859BD">
            <w:pPr>
              <w:spacing w:before="40" w:after="40" w:line="264" w:lineRule="auto"/>
              <w:jc w:val="left"/>
            </w:pPr>
            <w:r>
              <w:rPr>
                <w:b w:val="0"/>
                <w:i w:val="0"/>
                <w:sz w:val="20"/>
              </w:rPr>
              <w:t>Yes</w:t>
            </w:r>
          </w:p>
        </w:tc>
        <w:tc>
          <w:tcPr>
            <w:tcW w:w="1440" w:type="dxa"/>
          </w:tcPr>
          <w:p w14:paraId="5D058FCC">
            <w:pPr>
              <w:spacing w:before="40" w:after="40" w:line="264" w:lineRule="auto"/>
              <w:jc w:val="left"/>
            </w:pPr>
            <w:r>
              <w:rPr>
                <w:b w:val="0"/>
                <w:i w:val="0"/>
                <w:sz w:val="20"/>
              </w:rPr>
              <w:t>Yes</w:t>
            </w:r>
          </w:p>
        </w:tc>
        <w:tc>
          <w:tcPr>
            <w:tcW w:w="1872" w:type="dxa"/>
          </w:tcPr>
          <w:p w14:paraId="10574510">
            <w:pPr>
              <w:spacing w:before="40" w:after="40" w:line="264" w:lineRule="auto"/>
              <w:jc w:val="left"/>
            </w:pPr>
            <w:r>
              <w:rPr>
                <w:b w:val="0"/>
                <w:i w:val="0"/>
                <w:sz w:val="20"/>
              </w:rPr>
              <w:t>No</w:t>
            </w:r>
          </w:p>
        </w:tc>
      </w:tr>
      <w:tr w14:paraId="4700E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2F6FB"/>
          </w:tcPr>
          <w:p w14:paraId="187D9741">
            <w:pPr>
              <w:spacing w:before="40" w:after="40" w:line="264" w:lineRule="auto"/>
              <w:jc w:val="left"/>
            </w:pPr>
            <w:r>
              <w:rPr>
                <w:b w:val="0"/>
                <w:i w:val="0"/>
                <w:sz w:val="20"/>
              </w:rPr>
              <w:t>Badges</w:t>
            </w:r>
          </w:p>
        </w:tc>
        <w:tc>
          <w:tcPr>
            <w:tcW w:w="1440" w:type="dxa"/>
            <w:shd w:val="clear" w:color="auto" w:fill="F2F6FB"/>
          </w:tcPr>
          <w:p w14:paraId="2E74EEC8">
            <w:pPr>
              <w:spacing w:before="40" w:after="40" w:line="264" w:lineRule="auto"/>
              <w:jc w:val="left"/>
            </w:pPr>
            <w:r>
              <w:rPr>
                <w:b w:val="0"/>
                <w:i w:val="0"/>
                <w:sz w:val="20"/>
              </w:rPr>
              <w:t>Yes</w:t>
            </w:r>
          </w:p>
        </w:tc>
        <w:tc>
          <w:tcPr>
            <w:tcW w:w="1584" w:type="dxa"/>
            <w:shd w:val="clear" w:color="auto" w:fill="F2F6FB"/>
          </w:tcPr>
          <w:p w14:paraId="055DDC09">
            <w:pPr>
              <w:spacing w:before="40" w:after="40" w:line="264" w:lineRule="auto"/>
              <w:jc w:val="left"/>
            </w:pPr>
            <w:r>
              <w:rPr>
                <w:b w:val="0"/>
                <w:i w:val="0"/>
                <w:sz w:val="20"/>
              </w:rPr>
              <w:t>Partial</w:t>
            </w:r>
          </w:p>
        </w:tc>
        <w:tc>
          <w:tcPr>
            <w:tcW w:w="1440" w:type="dxa"/>
            <w:shd w:val="clear" w:color="auto" w:fill="F2F6FB"/>
          </w:tcPr>
          <w:p w14:paraId="0EA3EFAB">
            <w:pPr>
              <w:spacing w:before="40" w:after="40" w:line="264" w:lineRule="auto"/>
              <w:jc w:val="left"/>
            </w:pPr>
            <w:r>
              <w:rPr>
                <w:b w:val="0"/>
                <w:i w:val="0"/>
                <w:sz w:val="20"/>
              </w:rPr>
              <w:t>No</w:t>
            </w:r>
          </w:p>
        </w:tc>
        <w:tc>
          <w:tcPr>
            <w:tcW w:w="1872" w:type="dxa"/>
            <w:shd w:val="clear" w:color="auto" w:fill="F2F6FB"/>
          </w:tcPr>
          <w:p w14:paraId="0305E035">
            <w:pPr>
              <w:spacing w:before="40" w:after="40" w:line="264" w:lineRule="auto"/>
              <w:jc w:val="left"/>
            </w:pPr>
            <w:r>
              <w:rPr>
                <w:b w:val="0"/>
                <w:i w:val="0"/>
                <w:sz w:val="20"/>
              </w:rPr>
              <w:t>No</w:t>
            </w:r>
          </w:p>
        </w:tc>
      </w:tr>
      <w:tr w14:paraId="31AE8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2713111C">
            <w:pPr>
              <w:spacing w:before="40" w:after="40" w:line="264" w:lineRule="auto"/>
              <w:jc w:val="left"/>
            </w:pPr>
            <w:r>
              <w:rPr>
                <w:b w:val="0"/>
                <w:i w:val="0"/>
                <w:sz w:val="20"/>
              </w:rPr>
              <w:t>Flexible scheduling (Friday-only, weekend)</w:t>
            </w:r>
          </w:p>
        </w:tc>
        <w:tc>
          <w:tcPr>
            <w:tcW w:w="1440" w:type="dxa"/>
          </w:tcPr>
          <w:p w14:paraId="5DAEED93">
            <w:pPr>
              <w:spacing w:before="40" w:after="40" w:line="264" w:lineRule="auto"/>
              <w:jc w:val="left"/>
            </w:pPr>
            <w:r>
              <w:rPr>
                <w:b w:val="0"/>
                <w:i w:val="0"/>
                <w:sz w:val="20"/>
              </w:rPr>
              <w:t>Partial</w:t>
            </w:r>
          </w:p>
        </w:tc>
        <w:tc>
          <w:tcPr>
            <w:tcW w:w="1584" w:type="dxa"/>
          </w:tcPr>
          <w:p w14:paraId="2E28836C">
            <w:pPr>
              <w:spacing w:before="40" w:after="40" w:line="264" w:lineRule="auto"/>
              <w:jc w:val="left"/>
            </w:pPr>
            <w:r>
              <w:rPr>
                <w:b w:val="0"/>
                <w:i w:val="0"/>
                <w:sz w:val="20"/>
              </w:rPr>
              <w:t>No</w:t>
            </w:r>
          </w:p>
        </w:tc>
        <w:tc>
          <w:tcPr>
            <w:tcW w:w="1440" w:type="dxa"/>
          </w:tcPr>
          <w:p w14:paraId="6ECB452A">
            <w:pPr>
              <w:spacing w:before="40" w:after="40" w:line="264" w:lineRule="auto"/>
              <w:jc w:val="left"/>
            </w:pPr>
            <w:r>
              <w:rPr>
                <w:b w:val="0"/>
                <w:i w:val="0"/>
                <w:sz w:val="20"/>
              </w:rPr>
              <w:t>Partial</w:t>
            </w:r>
          </w:p>
        </w:tc>
        <w:tc>
          <w:tcPr>
            <w:tcW w:w="1872" w:type="dxa"/>
          </w:tcPr>
          <w:p w14:paraId="742DB5EE">
            <w:pPr>
              <w:spacing w:before="40" w:after="40" w:line="264" w:lineRule="auto"/>
              <w:jc w:val="left"/>
            </w:pPr>
            <w:r>
              <w:rPr>
                <w:b w:val="0"/>
                <w:i w:val="0"/>
                <w:sz w:val="20"/>
              </w:rPr>
              <w:t>No</w:t>
            </w:r>
          </w:p>
        </w:tc>
      </w:tr>
      <w:tr w14:paraId="1ACC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2F6FB"/>
          </w:tcPr>
          <w:p w14:paraId="6C654C76">
            <w:pPr>
              <w:spacing w:before="40" w:after="40" w:line="264" w:lineRule="auto"/>
              <w:jc w:val="left"/>
            </w:pPr>
            <w:r>
              <w:rPr>
                <w:b w:val="0"/>
                <w:i w:val="0"/>
                <w:sz w:val="20"/>
              </w:rPr>
              <w:t>Periodic family reports</w:t>
            </w:r>
          </w:p>
        </w:tc>
        <w:tc>
          <w:tcPr>
            <w:tcW w:w="1440" w:type="dxa"/>
            <w:shd w:val="clear" w:color="auto" w:fill="F2F6FB"/>
          </w:tcPr>
          <w:p w14:paraId="7DA44BA5">
            <w:pPr>
              <w:spacing w:before="40" w:after="40" w:line="264" w:lineRule="auto"/>
              <w:jc w:val="left"/>
            </w:pPr>
            <w:r>
              <w:rPr>
                <w:b w:val="0"/>
                <w:i w:val="0"/>
                <w:sz w:val="20"/>
              </w:rPr>
              <w:t>Personal only</w:t>
            </w:r>
          </w:p>
        </w:tc>
        <w:tc>
          <w:tcPr>
            <w:tcW w:w="1584" w:type="dxa"/>
            <w:shd w:val="clear" w:color="auto" w:fill="F2F6FB"/>
          </w:tcPr>
          <w:p w14:paraId="3AE5E35A">
            <w:pPr>
              <w:spacing w:before="40" w:after="40" w:line="264" w:lineRule="auto"/>
              <w:jc w:val="left"/>
            </w:pPr>
            <w:r>
              <w:rPr>
                <w:b w:val="0"/>
                <w:i w:val="0"/>
                <w:sz w:val="20"/>
              </w:rPr>
              <w:t>No</w:t>
            </w:r>
          </w:p>
        </w:tc>
        <w:tc>
          <w:tcPr>
            <w:tcW w:w="1440" w:type="dxa"/>
            <w:shd w:val="clear" w:color="auto" w:fill="F2F6FB"/>
          </w:tcPr>
          <w:p w14:paraId="709A589B">
            <w:pPr>
              <w:spacing w:before="40" w:after="40" w:line="264" w:lineRule="auto"/>
              <w:jc w:val="left"/>
            </w:pPr>
            <w:r>
              <w:rPr>
                <w:b w:val="0"/>
                <w:i w:val="0"/>
                <w:sz w:val="20"/>
              </w:rPr>
              <w:t>Limited</w:t>
            </w:r>
          </w:p>
        </w:tc>
        <w:tc>
          <w:tcPr>
            <w:tcW w:w="1872" w:type="dxa"/>
            <w:shd w:val="clear" w:color="auto" w:fill="F2F6FB"/>
          </w:tcPr>
          <w:p w14:paraId="106E2CF2">
            <w:pPr>
              <w:spacing w:before="40" w:after="40" w:line="264" w:lineRule="auto"/>
              <w:jc w:val="left"/>
            </w:pPr>
            <w:r>
              <w:rPr>
                <w:b w:val="0"/>
                <w:i w:val="0"/>
                <w:sz w:val="20"/>
              </w:rPr>
              <w:t>Usage reports</w:t>
            </w:r>
          </w:p>
        </w:tc>
      </w:tr>
      <w:tr w14:paraId="619D1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Pr>
          <w:p w14:paraId="2F419C21">
            <w:pPr>
              <w:spacing w:before="40" w:after="40" w:line="264" w:lineRule="auto"/>
              <w:jc w:val="left"/>
            </w:pPr>
            <w:r>
              <w:rPr>
                <w:b w:val="0"/>
                <w:i w:val="0"/>
                <w:sz w:val="20"/>
              </w:rPr>
              <w:t>Top-child comparison</w:t>
            </w:r>
          </w:p>
        </w:tc>
        <w:tc>
          <w:tcPr>
            <w:tcW w:w="1440" w:type="dxa"/>
          </w:tcPr>
          <w:p w14:paraId="3D1C3A61">
            <w:pPr>
              <w:spacing w:before="40" w:after="40" w:line="264" w:lineRule="auto"/>
              <w:jc w:val="left"/>
            </w:pPr>
            <w:r>
              <w:rPr>
                <w:b w:val="0"/>
                <w:i w:val="0"/>
                <w:sz w:val="20"/>
              </w:rPr>
              <w:t>No</w:t>
            </w:r>
          </w:p>
        </w:tc>
        <w:tc>
          <w:tcPr>
            <w:tcW w:w="1584" w:type="dxa"/>
          </w:tcPr>
          <w:p w14:paraId="023CD414">
            <w:pPr>
              <w:spacing w:before="40" w:after="40" w:line="264" w:lineRule="auto"/>
              <w:jc w:val="left"/>
            </w:pPr>
            <w:r>
              <w:rPr>
                <w:b w:val="0"/>
                <w:i w:val="0"/>
                <w:sz w:val="20"/>
              </w:rPr>
              <w:t>No</w:t>
            </w:r>
          </w:p>
        </w:tc>
        <w:tc>
          <w:tcPr>
            <w:tcW w:w="1440" w:type="dxa"/>
          </w:tcPr>
          <w:p w14:paraId="2C10013F">
            <w:pPr>
              <w:spacing w:before="40" w:after="40" w:line="264" w:lineRule="auto"/>
              <w:jc w:val="left"/>
            </w:pPr>
            <w:r>
              <w:rPr>
                <w:b w:val="0"/>
                <w:i w:val="0"/>
                <w:sz w:val="20"/>
              </w:rPr>
              <w:t>No</w:t>
            </w:r>
          </w:p>
        </w:tc>
        <w:tc>
          <w:tcPr>
            <w:tcW w:w="1872" w:type="dxa"/>
          </w:tcPr>
          <w:p w14:paraId="33CC8737">
            <w:pPr>
              <w:spacing w:before="40" w:after="40" w:line="264" w:lineRule="auto"/>
              <w:jc w:val="left"/>
            </w:pPr>
            <w:r>
              <w:rPr>
                <w:b w:val="0"/>
                <w:i w:val="0"/>
                <w:sz w:val="20"/>
              </w:rPr>
              <w:t>No</w:t>
            </w:r>
          </w:p>
        </w:tc>
      </w:tr>
      <w:tr w14:paraId="6B364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shd w:val="clear" w:color="auto" w:fill="F2F6FB"/>
          </w:tcPr>
          <w:p w14:paraId="5D744A97">
            <w:pPr>
              <w:spacing w:before="40" w:after="40" w:line="264" w:lineRule="auto"/>
              <w:jc w:val="left"/>
            </w:pPr>
            <w:r>
              <w:rPr>
                <w:b w:val="0"/>
                <w:i w:val="0"/>
                <w:sz w:val="20"/>
              </w:rPr>
              <w:t>Runs entirely in the home</w:t>
            </w:r>
          </w:p>
        </w:tc>
        <w:tc>
          <w:tcPr>
            <w:tcW w:w="1440" w:type="dxa"/>
            <w:shd w:val="clear" w:color="auto" w:fill="F2F6FB"/>
          </w:tcPr>
          <w:p w14:paraId="0AAB6958">
            <w:pPr>
              <w:spacing w:before="40" w:after="40" w:line="264" w:lineRule="auto"/>
              <w:jc w:val="left"/>
            </w:pPr>
            <w:r>
              <w:rPr>
                <w:b w:val="0"/>
                <w:i w:val="0"/>
                <w:sz w:val="20"/>
              </w:rPr>
              <w:t>No</w:t>
            </w:r>
          </w:p>
        </w:tc>
        <w:tc>
          <w:tcPr>
            <w:tcW w:w="1584" w:type="dxa"/>
            <w:shd w:val="clear" w:color="auto" w:fill="F2F6FB"/>
          </w:tcPr>
          <w:p w14:paraId="52B4E13B">
            <w:pPr>
              <w:spacing w:before="40" w:after="40" w:line="264" w:lineRule="auto"/>
              <w:jc w:val="left"/>
            </w:pPr>
            <w:r>
              <w:rPr>
                <w:b w:val="0"/>
                <w:i w:val="0"/>
                <w:sz w:val="20"/>
              </w:rPr>
              <w:t>No</w:t>
            </w:r>
          </w:p>
        </w:tc>
        <w:tc>
          <w:tcPr>
            <w:tcW w:w="1440" w:type="dxa"/>
            <w:shd w:val="clear" w:color="auto" w:fill="F2F6FB"/>
          </w:tcPr>
          <w:p w14:paraId="7B7049F1">
            <w:pPr>
              <w:spacing w:before="40" w:after="40" w:line="264" w:lineRule="auto"/>
              <w:jc w:val="left"/>
            </w:pPr>
            <w:r>
              <w:rPr>
                <w:b w:val="0"/>
                <w:i w:val="0"/>
                <w:sz w:val="20"/>
              </w:rPr>
              <w:t>No</w:t>
            </w:r>
          </w:p>
        </w:tc>
        <w:tc>
          <w:tcPr>
            <w:tcW w:w="1872" w:type="dxa"/>
            <w:shd w:val="clear" w:color="auto" w:fill="F2F6FB"/>
          </w:tcPr>
          <w:p w14:paraId="01FEF89D">
            <w:pPr>
              <w:spacing w:before="40" w:after="40" w:line="264" w:lineRule="auto"/>
              <w:jc w:val="left"/>
            </w:pPr>
            <w:r>
              <w:rPr>
                <w:b w:val="0"/>
                <w:i w:val="0"/>
                <w:sz w:val="20"/>
              </w:rPr>
              <w:t>No</w:t>
            </w:r>
          </w:p>
        </w:tc>
      </w:tr>
    </w:tbl>
    <w:p w14:paraId="2BC359B9">
      <w:pPr>
        <w:spacing w:after="40"/>
      </w:pPr>
    </w:p>
    <w:p w14:paraId="446CD855">
      <w:pPr>
        <w:pStyle w:val="3"/>
      </w:pPr>
      <w:r>
        <w:t>2.5 Research Gap</w:t>
      </w:r>
    </w:p>
    <w:p w14:paraId="0EACDDDB">
      <w:pPr>
        <w:jc w:val="both"/>
      </w:pPr>
      <w:r>
        <w:rPr>
          <w:b w:val="0"/>
          <w:i w:val="0"/>
        </w:rPr>
        <w:t>The review shows that no existing application combines all of the following characteristics: (1) operation on a single shared tablet without any child smartphone, (2) complete offline operation on a home local network, (3) a full parent-approval workflow in which temporary coins are automatically removed when a task is rejected, (4) flexible cultural and religious scheduling such as Friday-only and weekend-only tasks, (5) a transparent coin ledger with bonus and deduction records, and (6) daily, weekly, monthly and yearly family reports with completion rate and top-child ranking. This combination represents a genuine research and product gap that the proposed system fills.</w:t>
      </w:r>
    </w:p>
    <w:p w14:paraId="03C47E2B">
      <w:pPr>
        <w:pStyle w:val="3"/>
      </w:pPr>
      <w:r>
        <w:t>2.6 Proposed Solution</w:t>
      </w:r>
    </w:p>
    <w:p w14:paraId="33930D45">
      <w:pPr>
        <w:jc w:val="both"/>
      </w:pPr>
      <w:r>
        <w:rPr>
          <w:b w:val="0"/>
          <w:i w:val="0"/>
        </w:rPr>
        <w:t>The proposed Smart Child Daily Activity Tracking System is an offline family dashboard running on one shared tablet. A Laravel PHP REST API and a MySQL database run on a home computer, and all communication stays on the local network. Children select their profile and interact with child-friendly screens, while parents manage the entire system through an administrator interface. Tasks carry schedules and coin values; verification is either self-check or parent approval; coins, badges and rewards are fully parent-controlled; and the system generates periodic reports with charts and analytics.</w:t>
      </w:r>
    </w:p>
    <w:p w14:paraId="67E1DB28">
      <w:pPr>
        <w:pStyle w:val="3"/>
      </w:pPr>
      <w:r>
        <w:t>2.7 Advantages of the Proposed System</w:t>
      </w:r>
    </w:p>
    <w:p w14:paraId="04E08193">
      <w:pPr>
        <w:pStyle w:val="23"/>
        <w:spacing w:after="40"/>
      </w:pPr>
      <w:r>
        <w:t>Removes the need for children to own smartphones.</w:t>
      </w:r>
    </w:p>
    <w:p w14:paraId="5757F669">
      <w:pPr>
        <w:pStyle w:val="23"/>
        <w:spacing w:after="40"/>
      </w:pPr>
      <w:r>
        <w:t>Works completely offline, preserving privacy and avoiding data-cost concerns.</w:t>
      </w:r>
    </w:p>
    <w:p w14:paraId="35586D93">
      <w:pPr>
        <w:pStyle w:val="23"/>
        <w:spacing w:after="40"/>
      </w:pPr>
      <w:r>
        <w:t>Gives parents full control of tasks, verification, coins, rewards and badges.</w:t>
      </w:r>
    </w:p>
    <w:p w14:paraId="534E890D">
      <w:pPr>
        <w:pStyle w:val="23"/>
        <w:spacing w:after="40"/>
      </w:pPr>
      <w:r>
        <w:t>Provides transparent handling of temporary coins with automatic removal on rejection.</w:t>
      </w:r>
    </w:p>
    <w:p w14:paraId="06555E12">
      <w:pPr>
        <w:pStyle w:val="23"/>
        <w:spacing w:after="40"/>
      </w:pPr>
      <w:r>
        <w:t>Supports cultural schedules (Friday, weekend, custom and specific days).</w:t>
      </w:r>
    </w:p>
    <w:p w14:paraId="1DDD3633">
      <w:pPr>
        <w:pStyle w:val="23"/>
        <w:spacing w:after="40"/>
      </w:pPr>
      <w:r>
        <w:t>Generates daily, weekly, monthly and yearly reports with completion rate and top-child ranking.</w:t>
      </w:r>
    </w:p>
    <w:p w14:paraId="0762AEFF">
      <w:pPr>
        <w:pStyle w:val="23"/>
        <w:spacing w:after="40"/>
      </w:pPr>
      <w:r>
        <w:t>Uses a familiar, child-friendly kiosk interface with avatars and badges.</w:t>
      </w:r>
    </w:p>
    <w:p w14:paraId="7291BB2F">
      <w:pPr>
        <w:pStyle w:val="23"/>
        <w:spacing w:after="40"/>
      </w:pPr>
      <w:r>
        <w:t>Is built on a maintainable three-tier architecture (Flutter / Laravel / MySQL).</w:t>
      </w:r>
    </w:p>
    <w:p w14:paraId="562037C6">
      <w:pPr>
        <w:pStyle w:val="3"/>
      </w:pPr>
      <w:r>
        <w:t>2.8 Disadvantages of the Proposed System</w:t>
      </w:r>
    </w:p>
    <w:p w14:paraId="65E507AA">
      <w:pPr>
        <w:pStyle w:val="23"/>
        <w:spacing w:after="40"/>
      </w:pPr>
      <w:r>
        <w:t>Single-household scope — no remote monitoring when away from home.</w:t>
      </w:r>
    </w:p>
    <w:p w14:paraId="63F0BC89">
      <w:pPr>
        <w:pStyle w:val="23"/>
        <w:spacing w:after="40"/>
      </w:pPr>
      <w:r>
        <w:t>Requires a home computer to act as the local server, which must remain powered.</w:t>
      </w:r>
    </w:p>
    <w:p w14:paraId="5F3A1EAC">
      <w:pPr>
        <w:pStyle w:val="23"/>
        <w:spacing w:after="40"/>
      </w:pPr>
      <w:r>
        <w:t>Manual data backup responsibility rests with the parent.</w:t>
      </w:r>
    </w:p>
    <w:p w14:paraId="7A4CBA39">
      <w:pPr>
        <w:pStyle w:val="23"/>
        <w:spacing w:after="40"/>
      </w:pPr>
      <w:r>
        <w:t>Multi-device family use is not supported in the initial design.</w:t>
      </w:r>
    </w:p>
    <w:p w14:paraId="7EC97B69">
      <w:pPr>
        <w:pStyle w:val="23"/>
        <w:spacing w:after="40"/>
      </w:pPr>
      <w:r>
        <w:t>Limited to the analysis and design documented here until implementation and operational testing are completed.</w:t>
      </w:r>
    </w:p>
    <w:p w14:paraId="4AE7FA45">
      <w:pPr>
        <w:pStyle w:val="3"/>
      </w:pPr>
      <w:r>
        <w:t>2.9 Overall Comparison: Existing vs Proposed</w:t>
      </w:r>
    </w:p>
    <w:p w14:paraId="3A1E31C3">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3</w:t>
      </w:r>
      <w:r>
        <w:rPr>
          <w:b w:val="0"/>
        </w:rPr>
        <w:fldChar w:fldCharType="end"/>
      </w:r>
      <w:r>
        <w:rPr>
          <w:i/>
          <w:sz w:val="20"/>
        </w:rPr>
        <w:t>: Summary Comparison – Existing Systems versus Proposed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2986"/>
        <w:gridCol w:w="2986"/>
      </w:tblGrid>
      <w:tr w14:paraId="22E08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1F4E79"/>
          </w:tcPr>
          <w:p w14:paraId="3E8E3E98">
            <w:pPr>
              <w:spacing w:before="40" w:after="40" w:line="264" w:lineRule="auto"/>
              <w:jc w:val="center"/>
            </w:pPr>
            <w:r>
              <w:rPr>
                <w:b/>
                <w:i w:val="0"/>
                <w:color w:val="FFFFFF"/>
                <w:sz w:val="20"/>
              </w:rPr>
              <w:t>Criterion</w:t>
            </w:r>
          </w:p>
        </w:tc>
        <w:tc>
          <w:tcPr>
            <w:tcW w:w="3168" w:type="dxa"/>
            <w:shd w:val="clear" w:color="auto" w:fill="1F4E79"/>
          </w:tcPr>
          <w:p w14:paraId="6C6EC362">
            <w:pPr>
              <w:spacing w:before="40" w:after="40" w:line="264" w:lineRule="auto"/>
              <w:jc w:val="center"/>
            </w:pPr>
            <w:r>
              <w:rPr>
                <w:b/>
                <w:i w:val="0"/>
                <w:color w:val="FFFFFF"/>
                <w:sz w:val="20"/>
              </w:rPr>
              <w:t>Existing Systems</w:t>
            </w:r>
          </w:p>
        </w:tc>
        <w:tc>
          <w:tcPr>
            <w:tcW w:w="3312" w:type="dxa"/>
            <w:shd w:val="clear" w:color="auto" w:fill="1F4E79"/>
          </w:tcPr>
          <w:p w14:paraId="5976C064">
            <w:pPr>
              <w:spacing w:before="40" w:after="40" w:line="264" w:lineRule="auto"/>
              <w:jc w:val="center"/>
            </w:pPr>
            <w:r>
              <w:rPr>
                <w:b/>
                <w:i w:val="0"/>
                <w:color w:val="FFFFFF"/>
                <w:sz w:val="20"/>
              </w:rPr>
              <w:t>Proposed System</w:t>
            </w:r>
          </w:p>
        </w:tc>
      </w:tr>
      <w:tr w14:paraId="319A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DAFEBF0">
            <w:pPr>
              <w:spacing w:before="40" w:after="40" w:line="264" w:lineRule="auto"/>
              <w:jc w:val="left"/>
            </w:pPr>
            <w:r>
              <w:rPr>
                <w:b w:val="0"/>
                <w:i w:val="0"/>
                <w:sz w:val="20"/>
              </w:rPr>
              <w:t>Child device requirement</w:t>
            </w:r>
          </w:p>
        </w:tc>
        <w:tc>
          <w:tcPr>
            <w:tcW w:w="3168" w:type="dxa"/>
          </w:tcPr>
          <w:p w14:paraId="0212AFA5">
            <w:pPr>
              <w:spacing w:before="40" w:after="40" w:line="264" w:lineRule="auto"/>
              <w:jc w:val="left"/>
            </w:pPr>
            <w:r>
              <w:rPr>
                <w:b w:val="0"/>
                <w:i w:val="0"/>
                <w:sz w:val="20"/>
              </w:rPr>
              <w:t>Child smartphone / account</w:t>
            </w:r>
          </w:p>
        </w:tc>
        <w:tc>
          <w:tcPr>
            <w:tcW w:w="3312" w:type="dxa"/>
          </w:tcPr>
          <w:p w14:paraId="22159CB8">
            <w:pPr>
              <w:spacing w:before="40" w:after="40" w:line="264" w:lineRule="auto"/>
              <w:jc w:val="left"/>
            </w:pPr>
            <w:r>
              <w:rPr>
                <w:b w:val="0"/>
                <w:i w:val="0"/>
                <w:sz w:val="20"/>
              </w:rPr>
              <w:t>Shared home tablet only</w:t>
            </w:r>
          </w:p>
        </w:tc>
      </w:tr>
      <w:tr w14:paraId="46B4B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6FB"/>
          </w:tcPr>
          <w:p w14:paraId="3D3A1A8D">
            <w:pPr>
              <w:spacing w:before="40" w:after="40" w:line="264" w:lineRule="auto"/>
              <w:jc w:val="left"/>
            </w:pPr>
            <w:r>
              <w:rPr>
                <w:b w:val="0"/>
                <w:i w:val="0"/>
                <w:sz w:val="20"/>
              </w:rPr>
              <w:t>Connectivity</w:t>
            </w:r>
          </w:p>
        </w:tc>
        <w:tc>
          <w:tcPr>
            <w:tcW w:w="3168" w:type="dxa"/>
            <w:shd w:val="clear" w:color="auto" w:fill="F2F6FB"/>
          </w:tcPr>
          <w:p w14:paraId="756664BB">
            <w:pPr>
              <w:spacing w:before="40" w:after="40" w:line="264" w:lineRule="auto"/>
              <w:jc w:val="left"/>
            </w:pPr>
            <w:r>
              <w:rPr>
                <w:b w:val="0"/>
                <w:i w:val="0"/>
                <w:sz w:val="20"/>
              </w:rPr>
              <w:t>Internet required</w:t>
            </w:r>
          </w:p>
        </w:tc>
        <w:tc>
          <w:tcPr>
            <w:tcW w:w="3312" w:type="dxa"/>
            <w:shd w:val="clear" w:color="auto" w:fill="F2F6FB"/>
          </w:tcPr>
          <w:p w14:paraId="05DB079E">
            <w:pPr>
              <w:spacing w:before="40" w:after="40" w:line="264" w:lineRule="auto"/>
              <w:jc w:val="left"/>
            </w:pPr>
            <w:r>
              <w:rPr>
                <w:b w:val="0"/>
                <w:i w:val="0"/>
                <w:sz w:val="20"/>
              </w:rPr>
              <w:t>Offline local network</w:t>
            </w:r>
          </w:p>
        </w:tc>
      </w:tr>
      <w:tr w14:paraId="1226D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B077DFC">
            <w:pPr>
              <w:spacing w:before="40" w:after="40" w:line="264" w:lineRule="auto"/>
              <w:jc w:val="left"/>
            </w:pPr>
            <w:r>
              <w:rPr>
                <w:b w:val="0"/>
                <w:i w:val="0"/>
                <w:sz w:val="20"/>
              </w:rPr>
              <w:t>Verification</w:t>
            </w:r>
          </w:p>
        </w:tc>
        <w:tc>
          <w:tcPr>
            <w:tcW w:w="3168" w:type="dxa"/>
          </w:tcPr>
          <w:p w14:paraId="1FBB4803">
            <w:pPr>
              <w:spacing w:before="40" w:after="40" w:line="264" w:lineRule="auto"/>
              <w:jc w:val="left"/>
            </w:pPr>
            <w:r>
              <w:rPr>
                <w:b w:val="0"/>
                <w:i w:val="0"/>
                <w:sz w:val="20"/>
              </w:rPr>
              <w:t>Self-report or none</w:t>
            </w:r>
          </w:p>
        </w:tc>
        <w:tc>
          <w:tcPr>
            <w:tcW w:w="3312" w:type="dxa"/>
          </w:tcPr>
          <w:p w14:paraId="16D2BA41">
            <w:pPr>
              <w:spacing w:before="40" w:after="40" w:line="264" w:lineRule="auto"/>
              <w:jc w:val="left"/>
            </w:pPr>
            <w:r>
              <w:rPr>
                <w:b w:val="0"/>
                <w:i w:val="0"/>
                <w:sz w:val="20"/>
              </w:rPr>
              <w:t>Self-check + parent approval with rejection reason</w:t>
            </w:r>
          </w:p>
        </w:tc>
      </w:tr>
      <w:tr w14:paraId="1255B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6FB"/>
          </w:tcPr>
          <w:p w14:paraId="66AC37F9">
            <w:pPr>
              <w:spacing w:before="40" w:after="40" w:line="264" w:lineRule="auto"/>
              <w:jc w:val="left"/>
            </w:pPr>
            <w:r>
              <w:rPr>
                <w:b w:val="0"/>
                <w:i w:val="0"/>
                <w:sz w:val="20"/>
              </w:rPr>
              <w:t>Coin integrity</w:t>
            </w:r>
          </w:p>
        </w:tc>
        <w:tc>
          <w:tcPr>
            <w:tcW w:w="3168" w:type="dxa"/>
            <w:shd w:val="clear" w:color="auto" w:fill="F2F6FB"/>
          </w:tcPr>
          <w:p w14:paraId="199E16ED">
            <w:pPr>
              <w:spacing w:before="40" w:after="40" w:line="264" w:lineRule="auto"/>
              <w:jc w:val="left"/>
            </w:pPr>
            <w:r>
              <w:rPr>
                <w:b w:val="0"/>
                <w:i w:val="0"/>
                <w:sz w:val="20"/>
              </w:rPr>
              <w:t>Manual / unclear</w:t>
            </w:r>
          </w:p>
        </w:tc>
        <w:tc>
          <w:tcPr>
            <w:tcW w:w="3312" w:type="dxa"/>
            <w:shd w:val="clear" w:color="auto" w:fill="F2F6FB"/>
          </w:tcPr>
          <w:p w14:paraId="57F57F49">
            <w:pPr>
              <w:spacing w:before="40" w:after="40" w:line="264" w:lineRule="auto"/>
              <w:jc w:val="left"/>
            </w:pPr>
            <w:r>
              <w:rPr>
                <w:b w:val="0"/>
                <w:i w:val="0"/>
                <w:sz w:val="20"/>
              </w:rPr>
              <w:t>Ledger with automatic deduction on rejection</w:t>
            </w:r>
          </w:p>
        </w:tc>
      </w:tr>
      <w:tr w14:paraId="50F7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5BD7076B">
            <w:pPr>
              <w:spacing w:before="40" w:after="40" w:line="264" w:lineRule="auto"/>
              <w:jc w:val="left"/>
            </w:pPr>
            <w:r>
              <w:rPr>
                <w:b w:val="0"/>
                <w:i w:val="0"/>
                <w:sz w:val="20"/>
              </w:rPr>
              <w:t>Scheduling</w:t>
            </w:r>
          </w:p>
        </w:tc>
        <w:tc>
          <w:tcPr>
            <w:tcW w:w="3168" w:type="dxa"/>
          </w:tcPr>
          <w:p w14:paraId="3208852F">
            <w:pPr>
              <w:spacing w:before="40" w:after="40" w:line="264" w:lineRule="auto"/>
              <w:jc w:val="left"/>
            </w:pPr>
            <w:r>
              <w:rPr>
                <w:b w:val="0"/>
                <w:i w:val="0"/>
                <w:sz w:val="20"/>
              </w:rPr>
              <w:t>Simple</w:t>
            </w:r>
          </w:p>
        </w:tc>
        <w:tc>
          <w:tcPr>
            <w:tcW w:w="3312" w:type="dxa"/>
          </w:tcPr>
          <w:p w14:paraId="1803F69C">
            <w:pPr>
              <w:spacing w:before="40" w:after="40" w:line="264" w:lineRule="auto"/>
              <w:jc w:val="left"/>
            </w:pPr>
            <w:r>
              <w:rPr>
                <w:b w:val="0"/>
                <w:i w:val="0"/>
                <w:sz w:val="20"/>
              </w:rPr>
              <w:t>Daily, weekly, monthly, weekend, Friday, custom, specific days</w:t>
            </w:r>
          </w:p>
        </w:tc>
      </w:tr>
      <w:tr w14:paraId="553C0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2F6FB"/>
          </w:tcPr>
          <w:p w14:paraId="3AA794B1">
            <w:pPr>
              <w:spacing w:before="40" w:after="40" w:line="264" w:lineRule="auto"/>
              <w:jc w:val="left"/>
            </w:pPr>
            <w:r>
              <w:rPr>
                <w:b w:val="0"/>
                <w:i w:val="0"/>
                <w:sz w:val="20"/>
              </w:rPr>
              <w:t>Reporting</w:t>
            </w:r>
          </w:p>
        </w:tc>
        <w:tc>
          <w:tcPr>
            <w:tcW w:w="3168" w:type="dxa"/>
            <w:shd w:val="clear" w:color="auto" w:fill="F2F6FB"/>
          </w:tcPr>
          <w:p w14:paraId="16792DD1">
            <w:pPr>
              <w:spacing w:before="40" w:after="40" w:line="264" w:lineRule="auto"/>
              <w:jc w:val="left"/>
            </w:pPr>
            <w:r>
              <w:rPr>
                <w:b w:val="0"/>
                <w:i w:val="0"/>
                <w:sz w:val="20"/>
              </w:rPr>
              <w:t>None or usage only</w:t>
            </w:r>
          </w:p>
        </w:tc>
        <w:tc>
          <w:tcPr>
            <w:tcW w:w="3312" w:type="dxa"/>
            <w:shd w:val="clear" w:color="auto" w:fill="F2F6FB"/>
          </w:tcPr>
          <w:p w14:paraId="7EB3C7F8">
            <w:pPr>
              <w:spacing w:before="40" w:after="40" w:line="264" w:lineRule="auto"/>
              <w:jc w:val="left"/>
            </w:pPr>
            <w:r>
              <w:rPr>
                <w:b w:val="0"/>
                <w:i w:val="0"/>
                <w:sz w:val="20"/>
              </w:rPr>
              <w:t>Daily–yearly reports, completion rate, top child</w:t>
            </w:r>
          </w:p>
        </w:tc>
      </w:tr>
      <w:tr w14:paraId="001F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1B0B5A6">
            <w:pPr>
              <w:spacing w:before="40" w:after="40" w:line="264" w:lineRule="auto"/>
              <w:jc w:val="left"/>
            </w:pPr>
            <w:r>
              <w:rPr>
                <w:b w:val="0"/>
                <w:i w:val="0"/>
                <w:sz w:val="20"/>
              </w:rPr>
              <w:t>Data privacy</w:t>
            </w:r>
          </w:p>
        </w:tc>
        <w:tc>
          <w:tcPr>
            <w:tcW w:w="3168" w:type="dxa"/>
          </w:tcPr>
          <w:p w14:paraId="1B8C1B77">
            <w:pPr>
              <w:spacing w:before="40" w:after="40" w:line="264" w:lineRule="auto"/>
              <w:jc w:val="left"/>
            </w:pPr>
            <w:r>
              <w:rPr>
                <w:b w:val="0"/>
                <w:i w:val="0"/>
                <w:sz w:val="20"/>
              </w:rPr>
              <w:t>Cloud storage</w:t>
            </w:r>
          </w:p>
        </w:tc>
        <w:tc>
          <w:tcPr>
            <w:tcW w:w="3312" w:type="dxa"/>
          </w:tcPr>
          <w:p w14:paraId="005DE5C3">
            <w:pPr>
              <w:spacing w:before="40" w:after="40" w:line="264" w:lineRule="auto"/>
              <w:jc w:val="left"/>
            </w:pPr>
            <w:r>
              <w:rPr>
                <w:b w:val="0"/>
                <w:i w:val="0"/>
                <w:sz w:val="20"/>
              </w:rPr>
              <w:t>Stays in the home</w:t>
            </w:r>
          </w:p>
        </w:tc>
      </w:tr>
    </w:tbl>
    <w:p w14:paraId="25931F9E">
      <w:pPr>
        <w:spacing w:after="40"/>
      </w:pPr>
    </w:p>
    <w:p w14:paraId="119E55B2">
      <w:pPr>
        <w:pStyle w:val="3"/>
      </w:pPr>
      <w:r>
        <w:t>2.10 Summary</w:t>
      </w:r>
    </w:p>
    <w:p w14:paraId="385AEA74">
      <w:pPr>
        <w:jc w:val="both"/>
      </w:pPr>
      <w:r>
        <w:rPr>
          <w:b w:val="0"/>
          <w:i w:val="0"/>
        </w:rPr>
        <w:t>This chapter reviewed the theoretical foundations and representative existing systems. The comparison confirms a clear gap for an offline, shared-tablet family dashboard with parent verification, flexible cultural scheduling and periodic reporting. The proposed system is designed specifically to close this gap, and the following chapter presents its full analysis and design.</w:t>
      </w:r>
    </w:p>
    <w:p w14:paraId="700C2548">
      <w:pPr>
        <w:pStyle w:val="2"/>
        <w:pageBreakBefore/>
      </w:pPr>
      <w:r>
        <w:t>CHAPTER THREE</w:t>
      </w:r>
    </w:p>
    <w:p w14:paraId="445D3434">
      <w:pPr>
        <w:pStyle w:val="3"/>
      </w:pPr>
      <w:r>
        <w:t>SYSTEM ANALYSIS AND DESIGN</w:t>
      </w:r>
    </w:p>
    <w:p w14:paraId="01169DCE">
      <w:pPr>
        <w:pStyle w:val="3"/>
      </w:pPr>
      <w:r>
        <w:t>3.1 Introduction</w:t>
      </w:r>
    </w:p>
    <w:p w14:paraId="6F1EF9CE">
      <w:pPr>
        <w:jc w:val="both"/>
      </w:pPr>
      <w:r>
        <w:rPr>
          <w:b w:val="0"/>
          <w:i w:val="0"/>
        </w:rPr>
        <w:t>This chapter presents the full analysis and design of the Smart Child Daily Activity Tracking System. It begins with an analysis of the current manual system and its problems, then defines the functional and non-functional requirements and business rules. The system is then modelled using structured and object-oriented techniques: actors and use cases, activity, sequence and state diagrams, workflows, context diagram, DFDs, ER model, database design, class diagram, navigation structure, system architecture and deployment model. The chapter closes with UI wireframes for every major screen.</w:t>
      </w:r>
    </w:p>
    <w:p w14:paraId="32B332A6">
      <w:pPr>
        <w:pStyle w:val="3"/>
      </w:pPr>
      <w:r>
        <w:t>3.2 Current System Analysis</w:t>
      </w:r>
    </w:p>
    <w:p w14:paraId="1B730E54">
      <w:pPr>
        <w:pStyle w:val="4"/>
      </w:pPr>
      <w:r>
        <w:t>3.2.1 Overview of the Current (Manual) System</w:t>
      </w:r>
    </w:p>
    <w:p w14:paraId="5901C521">
      <w:pPr>
        <w:jc w:val="both"/>
      </w:pPr>
      <w:r>
        <w:rPr>
          <w:b w:val="0"/>
          <w:i w:val="0"/>
        </w:rPr>
        <w:t>In the target households, children’s daily activities are currently managed manually. Parents create paper charts or simple lists that show expected tasks for each day. A typical chart might list morning routines such as brushing teeth, praying, making the bed, completing homework and playing outside, with boxes to tick for each day of the week. When a child completes a task, the parent or the child places a tick. At the end of the week the parent inspects the chart and may reward the child informally with treats, extra play time or money. Reminders are delivered verbally, and there is no record of the child’s consistency over time.</w:t>
      </w:r>
    </w:p>
    <w:p w14:paraId="0B5C2D4D">
      <w:pPr>
        <w:pStyle w:val="4"/>
      </w:pPr>
      <w:r>
        <w:t>3.2.2 Problems with the Current System</w:t>
      </w:r>
    </w:p>
    <w:p w14:paraId="25B234BE">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4</w:t>
      </w:r>
      <w:r>
        <w:rPr>
          <w:b w:val="0"/>
        </w:rPr>
        <w:fldChar w:fldCharType="end"/>
      </w:r>
      <w:r>
        <w:rPr>
          <w:i/>
          <w:sz w:val="20"/>
        </w:rPr>
        <w:t>: Problems of the Current Manual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2986"/>
        <w:gridCol w:w="2986"/>
      </w:tblGrid>
      <w:tr w14:paraId="3A5D7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F4E79"/>
          </w:tcPr>
          <w:p w14:paraId="72B8365F">
            <w:pPr>
              <w:spacing w:before="40" w:after="40" w:line="264" w:lineRule="auto"/>
              <w:jc w:val="center"/>
            </w:pPr>
            <w:r>
              <w:rPr>
                <w:b/>
                <w:i w:val="0"/>
                <w:color w:val="FFFFFF"/>
                <w:sz w:val="20"/>
              </w:rPr>
              <w:t>#</w:t>
            </w:r>
          </w:p>
        </w:tc>
        <w:tc>
          <w:tcPr>
            <w:tcW w:w="4608" w:type="dxa"/>
            <w:shd w:val="clear" w:color="auto" w:fill="1F4E79"/>
          </w:tcPr>
          <w:p w14:paraId="66A2CA58">
            <w:pPr>
              <w:spacing w:before="40" w:after="40" w:line="264" w:lineRule="auto"/>
              <w:jc w:val="center"/>
            </w:pPr>
            <w:r>
              <w:rPr>
                <w:b/>
                <w:i w:val="0"/>
                <w:color w:val="FFFFFF"/>
                <w:sz w:val="20"/>
              </w:rPr>
              <w:t>Problem</w:t>
            </w:r>
          </w:p>
        </w:tc>
        <w:tc>
          <w:tcPr>
            <w:tcW w:w="3312" w:type="dxa"/>
            <w:shd w:val="clear" w:color="auto" w:fill="1F4E79"/>
          </w:tcPr>
          <w:p w14:paraId="457D9CBA">
            <w:pPr>
              <w:spacing w:before="40" w:after="40" w:line="264" w:lineRule="auto"/>
              <w:jc w:val="center"/>
            </w:pPr>
            <w:r>
              <w:rPr>
                <w:b/>
                <w:i w:val="0"/>
                <w:color w:val="FFFFFF"/>
                <w:sz w:val="20"/>
              </w:rPr>
              <w:t>Effect</w:t>
            </w:r>
          </w:p>
        </w:tc>
      </w:tr>
      <w:tr w14:paraId="468EA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7D7489FE">
            <w:pPr>
              <w:spacing w:before="40" w:after="40" w:line="264" w:lineRule="auto"/>
              <w:jc w:val="left"/>
            </w:pPr>
            <w:r>
              <w:rPr>
                <w:b w:val="0"/>
                <w:i w:val="0"/>
                <w:sz w:val="20"/>
              </w:rPr>
              <w:t>P1</w:t>
            </w:r>
          </w:p>
        </w:tc>
        <w:tc>
          <w:tcPr>
            <w:tcW w:w="4608" w:type="dxa"/>
          </w:tcPr>
          <w:p w14:paraId="4883D7AE">
            <w:pPr>
              <w:spacing w:before="40" w:after="40" w:line="264" w:lineRule="auto"/>
              <w:jc w:val="left"/>
            </w:pPr>
            <w:r>
              <w:rPr>
                <w:b w:val="0"/>
                <w:i w:val="0"/>
                <w:sz w:val="20"/>
              </w:rPr>
              <w:t>Paper charts are easily lost, torn or ignored.</w:t>
            </w:r>
          </w:p>
        </w:tc>
        <w:tc>
          <w:tcPr>
            <w:tcW w:w="3312" w:type="dxa"/>
          </w:tcPr>
          <w:p w14:paraId="614D28D9">
            <w:pPr>
              <w:spacing w:before="40" w:after="40" w:line="264" w:lineRule="auto"/>
              <w:jc w:val="left"/>
            </w:pPr>
            <w:r>
              <w:rPr>
                <w:b w:val="0"/>
                <w:i w:val="0"/>
                <w:sz w:val="20"/>
              </w:rPr>
              <w:t>No reliable long-term record.</w:t>
            </w:r>
          </w:p>
        </w:tc>
      </w:tr>
      <w:tr w14:paraId="27C84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44DCF98C">
            <w:pPr>
              <w:spacing w:before="40" w:after="40" w:line="264" w:lineRule="auto"/>
              <w:jc w:val="left"/>
            </w:pPr>
            <w:r>
              <w:rPr>
                <w:b w:val="0"/>
                <w:i w:val="0"/>
                <w:sz w:val="20"/>
              </w:rPr>
              <w:t>P2</w:t>
            </w:r>
          </w:p>
        </w:tc>
        <w:tc>
          <w:tcPr>
            <w:tcW w:w="4608" w:type="dxa"/>
            <w:shd w:val="clear" w:color="auto" w:fill="F2F6FB"/>
          </w:tcPr>
          <w:p w14:paraId="3FB3CF12">
            <w:pPr>
              <w:spacing w:before="40" w:after="40" w:line="264" w:lineRule="auto"/>
              <w:jc w:val="left"/>
            </w:pPr>
            <w:r>
              <w:rPr>
                <w:b w:val="0"/>
                <w:i w:val="0"/>
                <w:sz w:val="20"/>
              </w:rPr>
              <w:t>Tracking is manual and time-consuming for parents.</w:t>
            </w:r>
          </w:p>
        </w:tc>
        <w:tc>
          <w:tcPr>
            <w:tcW w:w="3312" w:type="dxa"/>
            <w:shd w:val="clear" w:color="auto" w:fill="F2F6FB"/>
          </w:tcPr>
          <w:p w14:paraId="51FE91F6">
            <w:pPr>
              <w:spacing w:before="40" w:after="40" w:line="264" w:lineRule="auto"/>
              <w:jc w:val="left"/>
            </w:pPr>
            <w:r>
              <w:rPr>
                <w:b w:val="0"/>
                <w:i w:val="0"/>
                <w:sz w:val="20"/>
              </w:rPr>
              <w:t>Parents abandon tracking within weeks.</w:t>
            </w:r>
          </w:p>
        </w:tc>
      </w:tr>
      <w:tr w14:paraId="1DDAD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53F2B8C9">
            <w:pPr>
              <w:spacing w:before="40" w:after="40" w:line="264" w:lineRule="auto"/>
              <w:jc w:val="left"/>
            </w:pPr>
            <w:r>
              <w:rPr>
                <w:b w:val="0"/>
                <w:i w:val="0"/>
                <w:sz w:val="20"/>
              </w:rPr>
              <w:t>P3</w:t>
            </w:r>
          </w:p>
        </w:tc>
        <w:tc>
          <w:tcPr>
            <w:tcW w:w="4608" w:type="dxa"/>
          </w:tcPr>
          <w:p w14:paraId="36596480">
            <w:pPr>
              <w:spacing w:before="40" w:after="40" w:line="264" w:lineRule="auto"/>
              <w:jc w:val="left"/>
            </w:pPr>
            <w:r>
              <w:rPr>
                <w:b w:val="0"/>
                <w:i w:val="0"/>
                <w:sz w:val="20"/>
              </w:rPr>
              <w:t>There is no consistent reward rule.</w:t>
            </w:r>
          </w:p>
        </w:tc>
        <w:tc>
          <w:tcPr>
            <w:tcW w:w="3312" w:type="dxa"/>
          </w:tcPr>
          <w:p w14:paraId="2484B6CD">
            <w:pPr>
              <w:spacing w:before="40" w:after="40" w:line="264" w:lineRule="auto"/>
              <w:jc w:val="left"/>
            </w:pPr>
            <w:r>
              <w:rPr>
                <w:b w:val="0"/>
                <w:i w:val="0"/>
                <w:sz w:val="20"/>
              </w:rPr>
              <w:t>Children lose motivation and trust.</w:t>
            </w:r>
          </w:p>
        </w:tc>
      </w:tr>
      <w:tr w14:paraId="194E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1C0AA4FD">
            <w:pPr>
              <w:spacing w:before="40" w:after="40" w:line="264" w:lineRule="auto"/>
              <w:jc w:val="left"/>
            </w:pPr>
            <w:r>
              <w:rPr>
                <w:b w:val="0"/>
                <w:i w:val="0"/>
                <w:sz w:val="20"/>
              </w:rPr>
              <w:t>P4</w:t>
            </w:r>
          </w:p>
        </w:tc>
        <w:tc>
          <w:tcPr>
            <w:tcW w:w="4608" w:type="dxa"/>
            <w:shd w:val="clear" w:color="auto" w:fill="F2F6FB"/>
          </w:tcPr>
          <w:p w14:paraId="620E440C">
            <w:pPr>
              <w:spacing w:before="40" w:after="40" w:line="264" w:lineRule="auto"/>
              <w:jc w:val="left"/>
            </w:pPr>
            <w:r>
              <w:rPr>
                <w:b w:val="0"/>
                <w:i w:val="0"/>
                <w:sz w:val="20"/>
              </w:rPr>
              <w:t>Verification is impossible on paper.</w:t>
            </w:r>
          </w:p>
        </w:tc>
        <w:tc>
          <w:tcPr>
            <w:tcW w:w="3312" w:type="dxa"/>
            <w:shd w:val="clear" w:color="auto" w:fill="F2F6FB"/>
          </w:tcPr>
          <w:p w14:paraId="1344CB1E">
            <w:pPr>
              <w:spacing w:before="40" w:after="40" w:line="264" w:lineRule="auto"/>
              <w:jc w:val="left"/>
            </w:pPr>
            <w:r>
              <w:rPr>
                <w:b w:val="0"/>
                <w:i w:val="0"/>
                <w:sz w:val="20"/>
              </w:rPr>
              <w:t>Children may tick tasks that were not done.</w:t>
            </w:r>
          </w:p>
        </w:tc>
      </w:tr>
      <w:tr w14:paraId="1E6F9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B6FAC4B">
            <w:pPr>
              <w:spacing w:before="40" w:after="40" w:line="264" w:lineRule="auto"/>
              <w:jc w:val="left"/>
            </w:pPr>
            <w:r>
              <w:rPr>
                <w:b w:val="0"/>
                <w:i w:val="0"/>
                <w:sz w:val="20"/>
              </w:rPr>
              <w:t>P5</w:t>
            </w:r>
          </w:p>
        </w:tc>
        <w:tc>
          <w:tcPr>
            <w:tcW w:w="4608" w:type="dxa"/>
          </w:tcPr>
          <w:p w14:paraId="17ADB5E5">
            <w:pPr>
              <w:spacing w:before="40" w:after="40" w:line="264" w:lineRule="auto"/>
              <w:jc w:val="left"/>
            </w:pPr>
            <w:r>
              <w:rPr>
                <w:b w:val="0"/>
                <w:i w:val="0"/>
                <w:sz w:val="20"/>
              </w:rPr>
              <w:t>No statistics or completion rates exist.</w:t>
            </w:r>
          </w:p>
        </w:tc>
        <w:tc>
          <w:tcPr>
            <w:tcW w:w="3312" w:type="dxa"/>
          </w:tcPr>
          <w:p w14:paraId="53E47567">
            <w:pPr>
              <w:spacing w:before="40" w:after="40" w:line="264" w:lineRule="auto"/>
              <w:jc w:val="left"/>
            </w:pPr>
            <w:r>
              <w:rPr>
                <w:b w:val="0"/>
                <w:i w:val="0"/>
                <w:sz w:val="20"/>
              </w:rPr>
              <w:t>Parents cannot measure improvement.</w:t>
            </w:r>
          </w:p>
        </w:tc>
      </w:tr>
      <w:tr w14:paraId="7771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3464AF8D">
            <w:pPr>
              <w:spacing w:before="40" w:after="40" w:line="264" w:lineRule="auto"/>
              <w:jc w:val="left"/>
            </w:pPr>
            <w:r>
              <w:rPr>
                <w:b w:val="0"/>
                <w:i w:val="0"/>
                <w:sz w:val="20"/>
              </w:rPr>
              <w:t>P6</w:t>
            </w:r>
          </w:p>
        </w:tc>
        <w:tc>
          <w:tcPr>
            <w:tcW w:w="4608" w:type="dxa"/>
            <w:shd w:val="clear" w:color="auto" w:fill="F2F6FB"/>
          </w:tcPr>
          <w:p w14:paraId="37FDC784">
            <w:pPr>
              <w:spacing w:before="40" w:after="40" w:line="264" w:lineRule="auto"/>
              <w:jc w:val="left"/>
            </w:pPr>
            <w:r>
              <w:rPr>
                <w:b w:val="0"/>
                <w:i w:val="0"/>
                <w:sz w:val="20"/>
              </w:rPr>
              <w:t>Schedules such as Friday-only or weekend-only are not handled.</w:t>
            </w:r>
          </w:p>
        </w:tc>
        <w:tc>
          <w:tcPr>
            <w:tcW w:w="3312" w:type="dxa"/>
            <w:shd w:val="clear" w:color="auto" w:fill="F2F6FB"/>
          </w:tcPr>
          <w:p w14:paraId="2E9130F8">
            <w:pPr>
              <w:spacing w:before="40" w:after="40" w:line="264" w:lineRule="auto"/>
              <w:jc w:val="left"/>
            </w:pPr>
            <w:r>
              <w:rPr>
                <w:b w:val="0"/>
                <w:i w:val="0"/>
                <w:sz w:val="20"/>
              </w:rPr>
              <w:t>Cultural routines are missed.</w:t>
            </w:r>
          </w:p>
        </w:tc>
      </w:tr>
      <w:tr w14:paraId="7875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14660C13">
            <w:pPr>
              <w:spacing w:before="40" w:after="40" w:line="264" w:lineRule="auto"/>
              <w:jc w:val="left"/>
            </w:pPr>
            <w:r>
              <w:rPr>
                <w:b w:val="0"/>
                <w:i w:val="0"/>
                <w:sz w:val="20"/>
              </w:rPr>
              <w:t>P7</w:t>
            </w:r>
          </w:p>
        </w:tc>
        <w:tc>
          <w:tcPr>
            <w:tcW w:w="4608" w:type="dxa"/>
          </w:tcPr>
          <w:p w14:paraId="3E042012">
            <w:pPr>
              <w:spacing w:before="40" w:after="40" w:line="264" w:lineRule="auto"/>
              <w:jc w:val="left"/>
            </w:pPr>
            <w:r>
              <w:rPr>
                <w:b w:val="0"/>
                <w:i w:val="0"/>
                <w:sz w:val="20"/>
              </w:rPr>
              <w:t>Comparison across children is difficult.</w:t>
            </w:r>
          </w:p>
        </w:tc>
        <w:tc>
          <w:tcPr>
            <w:tcW w:w="3312" w:type="dxa"/>
          </w:tcPr>
          <w:p w14:paraId="777F7E57">
            <w:pPr>
              <w:spacing w:before="40" w:after="40" w:line="264" w:lineRule="auto"/>
              <w:jc w:val="left"/>
            </w:pPr>
            <w:r>
              <w:rPr>
                <w:b w:val="0"/>
                <w:i w:val="0"/>
                <w:sz w:val="20"/>
              </w:rPr>
              <w:t>Fairness between siblings is unclear.</w:t>
            </w:r>
          </w:p>
        </w:tc>
      </w:tr>
      <w:tr w14:paraId="3A8A6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30DF6972">
            <w:pPr>
              <w:spacing w:before="40" w:after="40" w:line="264" w:lineRule="auto"/>
              <w:jc w:val="left"/>
            </w:pPr>
            <w:r>
              <w:rPr>
                <w:b w:val="0"/>
                <w:i w:val="0"/>
                <w:sz w:val="20"/>
              </w:rPr>
              <w:t>P8</w:t>
            </w:r>
          </w:p>
        </w:tc>
        <w:tc>
          <w:tcPr>
            <w:tcW w:w="4608" w:type="dxa"/>
            <w:shd w:val="clear" w:color="auto" w:fill="F2F6FB"/>
          </w:tcPr>
          <w:p w14:paraId="3CDB3973">
            <w:pPr>
              <w:spacing w:before="40" w:after="40" w:line="264" w:lineRule="auto"/>
              <w:jc w:val="left"/>
            </w:pPr>
            <w:r>
              <w:rPr>
                <w:b w:val="0"/>
                <w:i w:val="0"/>
                <w:sz w:val="20"/>
              </w:rPr>
              <w:t>No reminders are possible.</w:t>
            </w:r>
          </w:p>
        </w:tc>
        <w:tc>
          <w:tcPr>
            <w:tcW w:w="3312" w:type="dxa"/>
            <w:shd w:val="clear" w:color="auto" w:fill="F2F6FB"/>
          </w:tcPr>
          <w:p w14:paraId="33B5876E">
            <w:pPr>
              <w:spacing w:before="40" w:after="40" w:line="264" w:lineRule="auto"/>
              <w:jc w:val="left"/>
            </w:pPr>
            <w:r>
              <w:rPr>
                <w:b w:val="0"/>
                <w:i w:val="0"/>
                <w:sz w:val="20"/>
              </w:rPr>
              <w:t>Routines depend entirely on memory.</w:t>
            </w:r>
          </w:p>
        </w:tc>
      </w:tr>
    </w:tbl>
    <w:p w14:paraId="3B770040">
      <w:pPr>
        <w:spacing w:after="40"/>
      </w:pPr>
    </w:p>
    <w:p w14:paraId="7235F294">
      <w:pPr>
        <w:pStyle w:val="3"/>
      </w:pPr>
      <w:r>
        <w:t>3.3 Proposed System Requirements</w:t>
      </w:r>
    </w:p>
    <w:p w14:paraId="1019488C">
      <w:pPr>
        <w:jc w:val="both"/>
      </w:pPr>
      <w:r>
        <w:rPr>
          <w:b w:val="0"/>
          <w:i w:val="0"/>
        </w:rPr>
        <w:t>The proposed system was specified through requirement elicitation that included a review of existing applications, a structured questionnaire completed by parents, and interviews with parents and a child-development specialist (see Appendices A and B). The resulting requirements are grouped into functional requirements (FR), non-functional requirements (NFR) and business rules (BR).</w:t>
      </w:r>
    </w:p>
    <w:p w14:paraId="38C9C73F">
      <w:pPr>
        <w:pStyle w:val="3"/>
      </w:pPr>
      <w:r>
        <w:t>3.4 Functional Requirements</w:t>
      </w:r>
    </w:p>
    <w:p w14:paraId="664C8737">
      <w:pPr>
        <w:jc w:val="both"/>
      </w:pPr>
      <w:r>
        <w:rPr>
          <w:b w:val="0"/>
          <w:i w:val="0"/>
        </w:rPr>
        <w:t>The functional requirements describe the behaviour the system must provide. Each requirement has a unique identifier used in the Requirement Traceability Matrix in Chapter Four.</w:t>
      </w:r>
    </w:p>
    <w:p w14:paraId="19891C66">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5</w:t>
      </w:r>
      <w:r>
        <w:rPr>
          <w:b w:val="0"/>
        </w:rPr>
        <w:fldChar w:fldCharType="end"/>
      </w:r>
      <w:r>
        <w:rPr>
          <w:i/>
          <w:sz w:val="20"/>
        </w:rPr>
        <w:t>: 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2986"/>
        <w:gridCol w:w="2986"/>
      </w:tblGrid>
      <w:tr w14:paraId="2FAF6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1F4E79"/>
          </w:tcPr>
          <w:p w14:paraId="1D7A52A8">
            <w:pPr>
              <w:spacing w:before="40" w:after="40" w:line="264" w:lineRule="auto"/>
              <w:jc w:val="center"/>
            </w:pPr>
            <w:r>
              <w:rPr>
                <w:b/>
                <w:i w:val="0"/>
                <w:color w:val="FFFFFF"/>
                <w:sz w:val="20"/>
              </w:rPr>
              <w:t>ID</w:t>
            </w:r>
          </w:p>
        </w:tc>
        <w:tc>
          <w:tcPr>
            <w:tcW w:w="6336" w:type="dxa"/>
            <w:shd w:val="clear" w:color="auto" w:fill="1F4E79"/>
          </w:tcPr>
          <w:p w14:paraId="58E7BC5B">
            <w:pPr>
              <w:spacing w:before="40" w:after="40" w:line="264" w:lineRule="auto"/>
              <w:jc w:val="center"/>
            </w:pPr>
            <w:r>
              <w:rPr>
                <w:b/>
                <w:i w:val="0"/>
                <w:color w:val="FFFFFF"/>
                <w:sz w:val="20"/>
              </w:rPr>
              <w:t>Requirement</w:t>
            </w:r>
          </w:p>
        </w:tc>
        <w:tc>
          <w:tcPr>
            <w:tcW w:w="1440" w:type="dxa"/>
            <w:shd w:val="clear" w:color="auto" w:fill="1F4E79"/>
          </w:tcPr>
          <w:p w14:paraId="635470FA">
            <w:pPr>
              <w:spacing w:before="40" w:after="40" w:line="264" w:lineRule="auto"/>
              <w:jc w:val="center"/>
            </w:pPr>
            <w:r>
              <w:rPr>
                <w:b/>
                <w:i w:val="0"/>
                <w:color w:val="FFFFFF"/>
                <w:sz w:val="20"/>
              </w:rPr>
              <w:t>Category</w:t>
            </w:r>
          </w:p>
        </w:tc>
      </w:tr>
      <w:tr w14:paraId="7804F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02785FF">
            <w:pPr>
              <w:spacing w:before="40" w:after="40" w:line="264" w:lineRule="auto"/>
              <w:jc w:val="left"/>
            </w:pPr>
            <w:r>
              <w:rPr>
                <w:b w:val="0"/>
                <w:i w:val="0"/>
                <w:sz w:val="20"/>
              </w:rPr>
              <w:t>FR-01</w:t>
            </w:r>
          </w:p>
        </w:tc>
        <w:tc>
          <w:tcPr>
            <w:tcW w:w="6336" w:type="dxa"/>
          </w:tcPr>
          <w:p w14:paraId="25C153BE">
            <w:pPr>
              <w:spacing w:before="40" w:after="40" w:line="264" w:lineRule="auto"/>
              <w:jc w:val="left"/>
            </w:pPr>
            <w:r>
              <w:rPr>
                <w:b w:val="0"/>
                <w:i w:val="0"/>
                <w:sz w:val="20"/>
              </w:rPr>
              <w:t>The parent shall log in securely using a username/password and a four-digit PIN.</w:t>
            </w:r>
          </w:p>
        </w:tc>
        <w:tc>
          <w:tcPr>
            <w:tcW w:w="1440" w:type="dxa"/>
          </w:tcPr>
          <w:p w14:paraId="56941B27">
            <w:pPr>
              <w:spacing w:before="40" w:after="40" w:line="264" w:lineRule="auto"/>
              <w:jc w:val="left"/>
            </w:pPr>
            <w:r>
              <w:rPr>
                <w:b w:val="0"/>
                <w:i w:val="0"/>
                <w:sz w:val="20"/>
              </w:rPr>
              <w:t>Authentication</w:t>
            </w:r>
          </w:p>
        </w:tc>
      </w:tr>
      <w:tr w14:paraId="13771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1EB524CC">
            <w:pPr>
              <w:spacing w:before="40" w:after="40" w:line="264" w:lineRule="auto"/>
              <w:jc w:val="left"/>
            </w:pPr>
            <w:r>
              <w:rPr>
                <w:b w:val="0"/>
                <w:i w:val="0"/>
                <w:sz w:val="20"/>
              </w:rPr>
              <w:t>FR-02</w:t>
            </w:r>
          </w:p>
        </w:tc>
        <w:tc>
          <w:tcPr>
            <w:tcW w:w="6336" w:type="dxa"/>
            <w:shd w:val="clear" w:color="auto" w:fill="F2F6FB"/>
          </w:tcPr>
          <w:p w14:paraId="47BDD804">
            <w:pPr>
              <w:spacing w:before="40" w:after="40" w:line="264" w:lineRule="auto"/>
              <w:jc w:val="left"/>
            </w:pPr>
            <w:r>
              <w:rPr>
                <w:b w:val="0"/>
                <w:i w:val="0"/>
                <w:sz w:val="20"/>
              </w:rPr>
              <w:t>Only the parent shall be able to access administrator functions.</w:t>
            </w:r>
          </w:p>
        </w:tc>
        <w:tc>
          <w:tcPr>
            <w:tcW w:w="1440" w:type="dxa"/>
            <w:shd w:val="clear" w:color="auto" w:fill="F2F6FB"/>
          </w:tcPr>
          <w:p w14:paraId="0A003506">
            <w:pPr>
              <w:spacing w:before="40" w:after="40" w:line="264" w:lineRule="auto"/>
              <w:jc w:val="left"/>
            </w:pPr>
            <w:r>
              <w:rPr>
                <w:b w:val="0"/>
                <w:i w:val="0"/>
                <w:sz w:val="20"/>
              </w:rPr>
              <w:t>Authentication</w:t>
            </w:r>
          </w:p>
        </w:tc>
      </w:tr>
      <w:tr w14:paraId="43391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E786595">
            <w:pPr>
              <w:spacing w:before="40" w:after="40" w:line="264" w:lineRule="auto"/>
              <w:jc w:val="left"/>
            </w:pPr>
            <w:r>
              <w:rPr>
                <w:b w:val="0"/>
                <w:i w:val="0"/>
                <w:sz w:val="20"/>
              </w:rPr>
              <w:t>FR-03</w:t>
            </w:r>
          </w:p>
        </w:tc>
        <w:tc>
          <w:tcPr>
            <w:tcW w:w="6336" w:type="dxa"/>
          </w:tcPr>
          <w:p w14:paraId="33E7172F">
            <w:pPr>
              <w:spacing w:before="40" w:after="40" w:line="264" w:lineRule="auto"/>
              <w:jc w:val="left"/>
            </w:pPr>
            <w:r>
              <w:rPr>
                <w:b w:val="0"/>
                <w:i w:val="0"/>
                <w:sz w:val="20"/>
              </w:rPr>
              <w:t>The parent shall add, edit and delete child profiles (name, avatar, date of birth).</w:t>
            </w:r>
          </w:p>
        </w:tc>
        <w:tc>
          <w:tcPr>
            <w:tcW w:w="1440" w:type="dxa"/>
          </w:tcPr>
          <w:p w14:paraId="58AC4623">
            <w:pPr>
              <w:spacing w:before="40" w:after="40" w:line="264" w:lineRule="auto"/>
              <w:jc w:val="left"/>
            </w:pPr>
            <w:r>
              <w:rPr>
                <w:b w:val="0"/>
                <w:i w:val="0"/>
                <w:sz w:val="20"/>
              </w:rPr>
              <w:t>Children</w:t>
            </w:r>
          </w:p>
        </w:tc>
      </w:tr>
      <w:tr w14:paraId="011A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0B660845">
            <w:pPr>
              <w:spacing w:before="40" w:after="40" w:line="264" w:lineRule="auto"/>
              <w:jc w:val="left"/>
            </w:pPr>
            <w:r>
              <w:rPr>
                <w:b w:val="0"/>
                <w:i w:val="0"/>
                <w:sz w:val="20"/>
              </w:rPr>
              <w:t>FR-04</w:t>
            </w:r>
          </w:p>
        </w:tc>
        <w:tc>
          <w:tcPr>
            <w:tcW w:w="6336" w:type="dxa"/>
            <w:shd w:val="clear" w:color="auto" w:fill="F2F6FB"/>
          </w:tcPr>
          <w:p w14:paraId="6EEC2EAC">
            <w:pPr>
              <w:spacing w:before="40" w:after="40" w:line="264" w:lineRule="auto"/>
              <w:jc w:val="left"/>
            </w:pPr>
            <w:r>
              <w:rPr>
                <w:b w:val="0"/>
                <w:i w:val="0"/>
                <w:sz w:val="20"/>
              </w:rPr>
              <w:t>The child shall select his or her own profile from the shared tablet without a login.</w:t>
            </w:r>
          </w:p>
        </w:tc>
        <w:tc>
          <w:tcPr>
            <w:tcW w:w="1440" w:type="dxa"/>
            <w:shd w:val="clear" w:color="auto" w:fill="F2F6FB"/>
          </w:tcPr>
          <w:p w14:paraId="0EEFD9A1">
            <w:pPr>
              <w:spacing w:before="40" w:after="40" w:line="264" w:lineRule="auto"/>
              <w:jc w:val="left"/>
            </w:pPr>
            <w:r>
              <w:rPr>
                <w:b w:val="0"/>
                <w:i w:val="0"/>
                <w:sz w:val="20"/>
              </w:rPr>
              <w:t>Children</w:t>
            </w:r>
          </w:p>
        </w:tc>
      </w:tr>
      <w:tr w14:paraId="0953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B27C2A6">
            <w:pPr>
              <w:spacing w:before="40" w:after="40" w:line="264" w:lineRule="auto"/>
              <w:jc w:val="left"/>
            </w:pPr>
            <w:r>
              <w:rPr>
                <w:b w:val="0"/>
                <w:i w:val="0"/>
                <w:sz w:val="20"/>
              </w:rPr>
              <w:t>FR-05</w:t>
            </w:r>
          </w:p>
        </w:tc>
        <w:tc>
          <w:tcPr>
            <w:tcW w:w="6336" w:type="dxa"/>
          </w:tcPr>
          <w:p w14:paraId="494923D8">
            <w:pPr>
              <w:spacing w:before="40" w:after="40" w:line="264" w:lineRule="auto"/>
              <w:jc w:val="left"/>
            </w:pPr>
            <w:r>
              <w:rPr>
                <w:b w:val="0"/>
                <w:i w:val="0"/>
                <w:sz w:val="20"/>
              </w:rPr>
              <w:t>The parent shall create, edit, delete and deactivate tasks.</w:t>
            </w:r>
          </w:p>
        </w:tc>
        <w:tc>
          <w:tcPr>
            <w:tcW w:w="1440" w:type="dxa"/>
          </w:tcPr>
          <w:p w14:paraId="3E12153D">
            <w:pPr>
              <w:spacing w:before="40" w:after="40" w:line="264" w:lineRule="auto"/>
              <w:jc w:val="left"/>
            </w:pPr>
            <w:r>
              <w:rPr>
                <w:b w:val="0"/>
                <w:i w:val="0"/>
                <w:sz w:val="20"/>
              </w:rPr>
              <w:t>Tasks</w:t>
            </w:r>
          </w:p>
        </w:tc>
      </w:tr>
      <w:tr w14:paraId="4230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60052AA3">
            <w:pPr>
              <w:spacing w:before="40" w:after="40" w:line="264" w:lineRule="auto"/>
              <w:jc w:val="left"/>
            </w:pPr>
            <w:r>
              <w:rPr>
                <w:b w:val="0"/>
                <w:i w:val="0"/>
                <w:sz w:val="20"/>
              </w:rPr>
              <w:t>FR-06</w:t>
            </w:r>
          </w:p>
        </w:tc>
        <w:tc>
          <w:tcPr>
            <w:tcW w:w="6336" w:type="dxa"/>
            <w:shd w:val="clear" w:color="auto" w:fill="F2F6FB"/>
          </w:tcPr>
          <w:p w14:paraId="5987E503">
            <w:pPr>
              <w:spacing w:before="40" w:after="40" w:line="264" w:lineRule="auto"/>
              <w:jc w:val="left"/>
            </w:pPr>
            <w:r>
              <w:rPr>
                <w:b w:val="0"/>
                <w:i w:val="0"/>
                <w:sz w:val="20"/>
              </w:rPr>
              <w:t>Each task shall have a title, description, schedule type, repeat days and coin value.</w:t>
            </w:r>
          </w:p>
        </w:tc>
        <w:tc>
          <w:tcPr>
            <w:tcW w:w="1440" w:type="dxa"/>
            <w:shd w:val="clear" w:color="auto" w:fill="F2F6FB"/>
          </w:tcPr>
          <w:p w14:paraId="29A09C1D">
            <w:pPr>
              <w:spacing w:before="40" w:after="40" w:line="264" w:lineRule="auto"/>
              <w:jc w:val="left"/>
            </w:pPr>
            <w:r>
              <w:rPr>
                <w:b w:val="0"/>
                <w:i w:val="0"/>
                <w:sz w:val="20"/>
              </w:rPr>
              <w:t>Tasks</w:t>
            </w:r>
          </w:p>
        </w:tc>
      </w:tr>
      <w:tr w14:paraId="1503F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540C5B5">
            <w:pPr>
              <w:spacing w:before="40" w:after="40" w:line="264" w:lineRule="auto"/>
              <w:jc w:val="left"/>
            </w:pPr>
            <w:r>
              <w:rPr>
                <w:b w:val="0"/>
                <w:i w:val="0"/>
                <w:sz w:val="20"/>
              </w:rPr>
              <w:t>FR-07</w:t>
            </w:r>
          </w:p>
        </w:tc>
        <w:tc>
          <w:tcPr>
            <w:tcW w:w="6336" w:type="dxa"/>
          </w:tcPr>
          <w:p w14:paraId="4C9A2C89">
            <w:pPr>
              <w:spacing w:before="40" w:after="40" w:line="264" w:lineRule="auto"/>
              <w:jc w:val="left"/>
            </w:pPr>
            <w:r>
              <w:rPr>
                <w:b w:val="0"/>
                <w:i w:val="0"/>
                <w:sz w:val="20"/>
              </w:rPr>
              <w:t>The system shall support daily, weekly, monthly, custom, weekend and specific-day schedules.</w:t>
            </w:r>
          </w:p>
        </w:tc>
        <w:tc>
          <w:tcPr>
            <w:tcW w:w="1440" w:type="dxa"/>
          </w:tcPr>
          <w:p w14:paraId="7D4B59EF">
            <w:pPr>
              <w:spacing w:before="40" w:after="40" w:line="264" w:lineRule="auto"/>
              <w:jc w:val="left"/>
            </w:pPr>
            <w:r>
              <w:rPr>
                <w:b w:val="0"/>
                <w:i w:val="0"/>
                <w:sz w:val="20"/>
              </w:rPr>
              <w:t>Scheduling</w:t>
            </w:r>
          </w:p>
        </w:tc>
      </w:tr>
      <w:tr w14:paraId="17C51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6F7AF7EE">
            <w:pPr>
              <w:spacing w:before="40" w:after="40" w:line="264" w:lineRule="auto"/>
              <w:jc w:val="left"/>
            </w:pPr>
            <w:r>
              <w:rPr>
                <w:b w:val="0"/>
                <w:i w:val="0"/>
                <w:sz w:val="20"/>
              </w:rPr>
              <w:t>FR-08</w:t>
            </w:r>
          </w:p>
        </w:tc>
        <w:tc>
          <w:tcPr>
            <w:tcW w:w="6336" w:type="dxa"/>
            <w:shd w:val="clear" w:color="auto" w:fill="F2F6FB"/>
          </w:tcPr>
          <w:p w14:paraId="73C57F66">
            <w:pPr>
              <w:spacing w:before="40" w:after="40" w:line="264" w:lineRule="auto"/>
              <w:jc w:val="left"/>
            </w:pPr>
            <w:r>
              <w:rPr>
                <w:b w:val="0"/>
                <w:i w:val="0"/>
                <w:sz w:val="20"/>
              </w:rPr>
              <w:t>The system shall generate assignments (task instances) for each child on the relevant dates.</w:t>
            </w:r>
          </w:p>
        </w:tc>
        <w:tc>
          <w:tcPr>
            <w:tcW w:w="1440" w:type="dxa"/>
            <w:shd w:val="clear" w:color="auto" w:fill="F2F6FB"/>
          </w:tcPr>
          <w:p w14:paraId="18FDFF0E">
            <w:pPr>
              <w:spacing w:before="40" w:after="40" w:line="264" w:lineRule="auto"/>
              <w:jc w:val="left"/>
            </w:pPr>
            <w:r>
              <w:rPr>
                <w:b w:val="0"/>
                <w:i w:val="0"/>
                <w:sz w:val="20"/>
              </w:rPr>
              <w:t>Scheduling</w:t>
            </w:r>
          </w:p>
        </w:tc>
      </w:tr>
      <w:tr w14:paraId="53FF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775E72A3">
            <w:pPr>
              <w:spacing w:before="40" w:after="40" w:line="264" w:lineRule="auto"/>
              <w:jc w:val="left"/>
            </w:pPr>
            <w:r>
              <w:rPr>
                <w:b w:val="0"/>
                <w:i w:val="0"/>
                <w:sz w:val="20"/>
              </w:rPr>
              <w:t>FR-09</w:t>
            </w:r>
          </w:p>
        </w:tc>
        <w:tc>
          <w:tcPr>
            <w:tcW w:w="6336" w:type="dxa"/>
          </w:tcPr>
          <w:p w14:paraId="6AC378BA">
            <w:pPr>
              <w:spacing w:before="40" w:after="40" w:line="264" w:lineRule="auto"/>
              <w:jc w:val="left"/>
            </w:pPr>
            <w:r>
              <w:rPr>
                <w:b w:val="0"/>
                <w:i w:val="0"/>
                <w:sz w:val="20"/>
              </w:rPr>
              <w:t>Each task shall be assigned either self-check or parent-approval verification.</w:t>
            </w:r>
          </w:p>
        </w:tc>
        <w:tc>
          <w:tcPr>
            <w:tcW w:w="1440" w:type="dxa"/>
          </w:tcPr>
          <w:p w14:paraId="6A705B04">
            <w:pPr>
              <w:spacing w:before="40" w:after="40" w:line="264" w:lineRule="auto"/>
              <w:jc w:val="left"/>
            </w:pPr>
            <w:r>
              <w:rPr>
                <w:b w:val="0"/>
                <w:i w:val="0"/>
                <w:sz w:val="20"/>
              </w:rPr>
              <w:t>Verification</w:t>
            </w:r>
          </w:p>
        </w:tc>
      </w:tr>
      <w:tr w14:paraId="24425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3C618685">
            <w:pPr>
              <w:spacing w:before="40" w:after="40" w:line="264" w:lineRule="auto"/>
              <w:jc w:val="left"/>
            </w:pPr>
            <w:r>
              <w:rPr>
                <w:b w:val="0"/>
                <w:i w:val="0"/>
                <w:sz w:val="20"/>
              </w:rPr>
              <w:t>FR-10</w:t>
            </w:r>
          </w:p>
        </w:tc>
        <w:tc>
          <w:tcPr>
            <w:tcW w:w="6336" w:type="dxa"/>
            <w:shd w:val="clear" w:color="auto" w:fill="F2F6FB"/>
          </w:tcPr>
          <w:p w14:paraId="172D2F67">
            <w:pPr>
              <w:spacing w:before="40" w:after="40" w:line="264" w:lineRule="auto"/>
              <w:jc w:val="left"/>
            </w:pPr>
            <w:r>
              <w:rPr>
                <w:b w:val="0"/>
                <w:i w:val="0"/>
                <w:sz w:val="20"/>
              </w:rPr>
              <w:t>Self-check completion shall award coins immediately and mark the task verified.</w:t>
            </w:r>
          </w:p>
        </w:tc>
        <w:tc>
          <w:tcPr>
            <w:tcW w:w="1440" w:type="dxa"/>
            <w:shd w:val="clear" w:color="auto" w:fill="F2F6FB"/>
          </w:tcPr>
          <w:p w14:paraId="1207776F">
            <w:pPr>
              <w:spacing w:before="40" w:after="40" w:line="264" w:lineRule="auto"/>
              <w:jc w:val="left"/>
            </w:pPr>
            <w:r>
              <w:rPr>
                <w:b w:val="0"/>
                <w:i w:val="0"/>
                <w:sz w:val="20"/>
              </w:rPr>
              <w:t>Verification</w:t>
            </w:r>
          </w:p>
        </w:tc>
      </w:tr>
      <w:tr w14:paraId="1F38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66E58B4">
            <w:pPr>
              <w:spacing w:before="40" w:after="40" w:line="264" w:lineRule="auto"/>
              <w:jc w:val="left"/>
            </w:pPr>
            <w:r>
              <w:rPr>
                <w:b w:val="0"/>
                <w:i w:val="0"/>
                <w:sz w:val="20"/>
              </w:rPr>
              <w:t>FR-11</w:t>
            </w:r>
          </w:p>
        </w:tc>
        <w:tc>
          <w:tcPr>
            <w:tcW w:w="6336" w:type="dxa"/>
          </w:tcPr>
          <w:p w14:paraId="6896E8B8">
            <w:pPr>
              <w:spacing w:before="40" w:after="40" w:line="264" w:lineRule="auto"/>
              <w:jc w:val="left"/>
            </w:pPr>
            <w:r>
              <w:rPr>
                <w:b w:val="0"/>
                <w:i w:val="0"/>
                <w:sz w:val="20"/>
              </w:rPr>
              <w:t>Parent-approval completion shall award temporary coins and mark the task “pending verification”.</w:t>
            </w:r>
          </w:p>
        </w:tc>
        <w:tc>
          <w:tcPr>
            <w:tcW w:w="1440" w:type="dxa"/>
          </w:tcPr>
          <w:p w14:paraId="4C87D49C">
            <w:pPr>
              <w:spacing w:before="40" w:after="40" w:line="264" w:lineRule="auto"/>
              <w:jc w:val="left"/>
            </w:pPr>
            <w:r>
              <w:rPr>
                <w:b w:val="0"/>
                <w:i w:val="0"/>
                <w:sz w:val="20"/>
              </w:rPr>
              <w:t>Verification</w:t>
            </w:r>
          </w:p>
        </w:tc>
      </w:tr>
      <w:tr w14:paraId="3002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1E696B00">
            <w:pPr>
              <w:spacing w:before="40" w:after="40" w:line="264" w:lineRule="auto"/>
              <w:jc w:val="left"/>
            </w:pPr>
            <w:r>
              <w:rPr>
                <w:b w:val="0"/>
                <w:i w:val="0"/>
                <w:sz w:val="20"/>
              </w:rPr>
              <w:t>FR-12</w:t>
            </w:r>
          </w:p>
        </w:tc>
        <w:tc>
          <w:tcPr>
            <w:tcW w:w="6336" w:type="dxa"/>
            <w:shd w:val="clear" w:color="auto" w:fill="F2F6FB"/>
          </w:tcPr>
          <w:p w14:paraId="3C91B04A">
            <w:pPr>
              <w:spacing w:before="40" w:after="40" w:line="264" w:lineRule="auto"/>
              <w:jc w:val="left"/>
            </w:pPr>
            <w:r>
              <w:rPr>
                <w:b w:val="0"/>
                <w:i w:val="0"/>
                <w:sz w:val="20"/>
              </w:rPr>
              <w:t>The parent shall approve or reject pending tasks; rejection shall require a reason.</w:t>
            </w:r>
          </w:p>
        </w:tc>
        <w:tc>
          <w:tcPr>
            <w:tcW w:w="1440" w:type="dxa"/>
            <w:shd w:val="clear" w:color="auto" w:fill="F2F6FB"/>
          </w:tcPr>
          <w:p w14:paraId="6CC6AB83">
            <w:pPr>
              <w:spacing w:before="40" w:after="40" w:line="264" w:lineRule="auto"/>
              <w:jc w:val="left"/>
            </w:pPr>
            <w:r>
              <w:rPr>
                <w:b w:val="0"/>
                <w:i w:val="0"/>
                <w:sz w:val="20"/>
              </w:rPr>
              <w:t>Verification</w:t>
            </w:r>
          </w:p>
        </w:tc>
      </w:tr>
      <w:tr w14:paraId="40892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8AE01A6">
            <w:pPr>
              <w:spacing w:before="40" w:after="40" w:line="264" w:lineRule="auto"/>
              <w:jc w:val="left"/>
            </w:pPr>
            <w:r>
              <w:rPr>
                <w:b w:val="0"/>
                <w:i w:val="0"/>
                <w:sz w:val="20"/>
              </w:rPr>
              <w:t>FR-13</w:t>
            </w:r>
          </w:p>
        </w:tc>
        <w:tc>
          <w:tcPr>
            <w:tcW w:w="6336" w:type="dxa"/>
          </w:tcPr>
          <w:p w14:paraId="41D92D0F">
            <w:pPr>
              <w:spacing w:before="40" w:after="40" w:line="264" w:lineRule="auto"/>
              <w:jc w:val="left"/>
            </w:pPr>
            <w:r>
              <w:rPr>
                <w:b w:val="0"/>
                <w:i w:val="0"/>
                <w:sz w:val="20"/>
              </w:rPr>
              <w:t>Rejection shall automatically remove the temporary coins and record a ledger deduction.</w:t>
            </w:r>
          </w:p>
        </w:tc>
        <w:tc>
          <w:tcPr>
            <w:tcW w:w="1440" w:type="dxa"/>
          </w:tcPr>
          <w:p w14:paraId="589A0E30">
            <w:pPr>
              <w:spacing w:before="40" w:after="40" w:line="264" w:lineRule="auto"/>
              <w:jc w:val="left"/>
            </w:pPr>
            <w:r>
              <w:rPr>
                <w:b w:val="0"/>
                <w:i w:val="0"/>
                <w:sz w:val="20"/>
              </w:rPr>
              <w:t>Verification</w:t>
            </w:r>
          </w:p>
        </w:tc>
      </w:tr>
      <w:tr w14:paraId="23539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76D1D594">
            <w:pPr>
              <w:spacing w:before="40" w:after="40" w:line="264" w:lineRule="auto"/>
              <w:jc w:val="left"/>
            </w:pPr>
            <w:r>
              <w:rPr>
                <w:b w:val="0"/>
                <w:i w:val="0"/>
                <w:sz w:val="20"/>
              </w:rPr>
              <w:t>FR-14</w:t>
            </w:r>
          </w:p>
        </w:tc>
        <w:tc>
          <w:tcPr>
            <w:tcW w:w="6336" w:type="dxa"/>
            <w:shd w:val="clear" w:color="auto" w:fill="F2F6FB"/>
          </w:tcPr>
          <w:p w14:paraId="771531AF">
            <w:pPr>
              <w:spacing w:before="40" w:after="40" w:line="264" w:lineRule="auto"/>
              <w:jc w:val="left"/>
            </w:pPr>
            <w:r>
              <w:rPr>
                <w:b w:val="0"/>
                <w:i w:val="0"/>
                <w:sz w:val="20"/>
              </w:rPr>
              <w:t>Uncompleted tasks past their due date shall be marked “missed”.</w:t>
            </w:r>
          </w:p>
        </w:tc>
        <w:tc>
          <w:tcPr>
            <w:tcW w:w="1440" w:type="dxa"/>
            <w:shd w:val="clear" w:color="auto" w:fill="F2F6FB"/>
          </w:tcPr>
          <w:p w14:paraId="3C56941C">
            <w:pPr>
              <w:spacing w:before="40" w:after="40" w:line="264" w:lineRule="auto"/>
              <w:jc w:val="left"/>
            </w:pPr>
            <w:r>
              <w:rPr>
                <w:b w:val="0"/>
                <w:i w:val="0"/>
                <w:sz w:val="20"/>
              </w:rPr>
              <w:t>Verification</w:t>
            </w:r>
          </w:p>
        </w:tc>
      </w:tr>
      <w:tr w14:paraId="61AC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074315C">
            <w:pPr>
              <w:spacing w:before="40" w:after="40" w:line="264" w:lineRule="auto"/>
              <w:jc w:val="left"/>
            </w:pPr>
            <w:r>
              <w:rPr>
                <w:b w:val="0"/>
                <w:i w:val="0"/>
                <w:sz w:val="20"/>
              </w:rPr>
              <w:t>FR-15</w:t>
            </w:r>
          </w:p>
        </w:tc>
        <w:tc>
          <w:tcPr>
            <w:tcW w:w="6336" w:type="dxa"/>
          </w:tcPr>
          <w:p w14:paraId="1CDF6EBF">
            <w:pPr>
              <w:spacing w:before="40" w:after="40" w:line="264" w:lineRule="auto"/>
              <w:jc w:val="left"/>
            </w:pPr>
            <w:r>
              <w:rPr>
                <w:b w:val="0"/>
                <w:i w:val="0"/>
                <w:sz w:val="20"/>
              </w:rPr>
              <w:t>The parent shall add bonus coins and remove coins for any child with a recorded reason.</w:t>
            </w:r>
          </w:p>
        </w:tc>
        <w:tc>
          <w:tcPr>
            <w:tcW w:w="1440" w:type="dxa"/>
          </w:tcPr>
          <w:p w14:paraId="5787E52D">
            <w:pPr>
              <w:spacing w:before="40" w:after="40" w:line="264" w:lineRule="auto"/>
              <w:jc w:val="left"/>
            </w:pPr>
            <w:r>
              <w:rPr>
                <w:b w:val="0"/>
                <w:i w:val="0"/>
                <w:sz w:val="20"/>
              </w:rPr>
              <w:t>Coins</w:t>
            </w:r>
          </w:p>
        </w:tc>
      </w:tr>
      <w:tr w14:paraId="5F030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7F462186">
            <w:pPr>
              <w:spacing w:before="40" w:after="40" w:line="264" w:lineRule="auto"/>
              <w:jc w:val="left"/>
            </w:pPr>
            <w:r>
              <w:rPr>
                <w:b w:val="0"/>
                <w:i w:val="0"/>
                <w:sz w:val="20"/>
              </w:rPr>
              <w:t>FR-16</w:t>
            </w:r>
          </w:p>
        </w:tc>
        <w:tc>
          <w:tcPr>
            <w:tcW w:w="6336" w:type="dxa"/>
            <w:shd w:val="clear" w:color="auto" w:fill="F2F6FB"/>
          </w:tcPr>
          <w:p w14:paraId="61B678F3">
            <w:pPr>
              <w:spacing w:before="40" w:after="40" w:line="264" w:lineRule="auto"/>
              <w:jc w:val="left"/>
            </w:pPr>
            <w:r>
              <w:rPr>
                <w:b w:val="0"/>
                <w:i w:val="0"/>
                <w:sz w:val="20"/>
              </w:rPr>
              <w:t>Every coin credit and debit shall be recorded in a transaction ledger.</w:t>
            </w:r>
          </w:p>
        </w:tc>
        <w:tc>
          <w:tcPr>
            <w:tcW w:w="1440" w:type="dxa"/>
            <w:shd w:val="clear" w:color="auto" w:fill="F2F6FB"/>
          </w:tcPr>
          <w:p w14:paraId="73627178">
            <w:pPr>
              <w:spacing w:before="40" w:after="40" w:line="264" w:lineRule="auto"/>
              <w:jc w:val="left"/>
            </w:pPr>
            <w:r>
              <w:rPr>
                <w:b w:val="0"/>
                <w:i w:val="0"/>
                <w:sz w:val="20"/>
              </w:rPr>
              <w:t>Coins</w:t>
            </w:r>
          </w:p>
        </w:tc>
      </w:tr>
      <w:tr w14:paraId="15F9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7E67397">
            <w:pPr>
              <w:spacing w:before="40" w:after="40" w:line="264" w:lineRule="auto"/>
              <w:jc w:val="left"/>
            </w:pPr>
            <w:r>
              <w:rPr>
                <w:b w:val="0"/>
                <w:i w:val="0"/>
                <w:sz w:val="20"/>
              </w:rPr>
              <w:t>FR-17</w:t>
            </w:r>
          </w:p>
        </w:tc>
        <w:tc>
          <w:tcPr>
            <w:tcW w:w="6336" w:type="dxa"/>
          </w:tcPr>
          <w:p w14:paraId="01FC99F0">
            <w:pPr>
              <w:spacing w:before="40" w:after="40" w:line="264" w:lineRule="auto"/>
              <w:jc w:val="left"/>
            </w:pPr>
            <w:r>
              <w:rPr>
                <w:b w:val="0"/>
                <w:i w:val="0"/>
                <w:sz w:val="20"/>
              </w:rPr>
              <w:t>The parent shall create, edit and deactivate rewards with a coin cost.</w:t>
            </w:r>
          </w:p>
        </w:tc>
        <w:tc>
          <w:tcPr>
            <w:tcW w:w="1440" w:type="dxa"/>
          </w:tcPr>
          <w:p w14:paraId="0D404579">
            <w:pPr>
              <w:spacing w:before="40" w:after="40" w:line="264" w:lineRule="auto"/>
              <w:jc w:val="left"/>
            </w:pPr>
            <w:r>
              <w:rPr>
                <w:b w:val="0"/>
                <w:i w:val="0"/>
                <w:sz w:val="20"/>
              </w:rPr>
              <w:t>Rewards</w:t>
            </w:r>
          </w:p>
        </w:tc>
      </w:tr>
      <w:tr w14:paraId="151E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5E9ADF34">
            <w:pPr>
              <w:spacing w:before="40" w:after="40" w:line="264" w:lineRule="auto"/>
              <w:jc w:val="left"/>
            </w:pPr>
            <w:r>
              <w:rPr>
                <w:b w:val="0"/>
                <w:i w:val="0"/>
                <w:sz w:val="20"/>
              </w:rPr>
              <w:t>FR-18</w:t>
            </w:r>
          </w:p>
        </w:tc>
        <w:tc>
          <w:tcPr>
            <w:tcW w:w="6336" w:type="dxa"/>
            <w:shd w:val="clear" w:color="auto" w:fill="F2F6FB"/>
          </w:tcPr>
          <w:p w14:paraId="266528E9">
            <w:pPr>
              <w:spacing w:before="40" w:after="40" w:line="264" w:lineRule="auto"/>
              <w:jc w:val="left"/>
            </w:pPr>
            <w:r>
              <w:rPr>
                <w:b w:val="0"/>
                <w:i w:val="0"/>
                <w:sz w:val="20"/>
              </w:rPr>
              <w:t>The child shall view available rewards and request redemption if coins are sufficient.</w:t>
            </w:r>
          </w:p>
        </w:tc>
        <w:tc>
          <w:tcPr>
            <w:tcW w:w="1440" w:type="dxa"/>
            <w:shd w:val="clear" w:color="auto" w:fill="F2F6FB"/>
          </w:tcPr>
          <w:p w14:paraId="05904901">
            <w:pPr>
              <w:spacing w:before="40" w:after="40" w:line="264" w:lineRule="auto"/>
              <w:jc w:val="left"/>
            </w:pPr>
            <w:r>
              <w:rPr>
                <w:b w:val="0"/>
                <w:i w:val="0"/>
                <w:sz w:val="20"/>
              </w:rPr>
              <w:t>Rewards</w:t>
            </w:r>
          </w:p>
        </w:tc>
      </w:tr>
      <w:tr w14:paraId="56F3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B4BC826">
            <w:pPr>
              <w:spacing w:before="40" w:after="40" w:line="264" w:lineRule="auto"/>
              <w:jc w:val="left"/>
            </w:pPr>
            <w:r>
              <w:rPr>
                <w:b w:val="0"/>
                <w:i w:val="0"/>
                <w:sz w:val="20"/>
              </w:rPr>
              <w:t>FR-19</w:t>
            </w:r>
          </w:p>
        </w:tc>
        <w:tc>
          <w:tcPr>
            <w:tcW w:w="6336" w:type="dxa"/>
          </w:tcPr>
          <w:p w14:paraId="2DED0676">
            <w:pPr>
              <w:spacing w:before="40" w:after="40" w:line="264" w:lineRule="auto"/>
              <w:jc w:val="left"/>
            </w:pPr>
            <w:r>
              <w:rPr>
                <w:b w:val="0"/>
                <w:i w:val="0"/>
                <w:sz w:val="20"/>
              </w:rPr>
              <w:t>Redemption requests shall require parent approval before coins are deducted.</w:t>
            </w:r>
          </w:p>
        </w:tc>
        <w:tc>
          <w:tcPr>
            <w:tcW w:w="1440" w:type="dxa"/>
          </w:tcPr>
          <w:p w14:paraId="34335CC8">
            <w:pPr>
              <w:spacing w:before="40" w:after="40" w:line="264" w:lineRule="auto"/>
              <w:jc w:val="left"/>
            </w:pPr>
            <w:r>
              <w:rPr>
                <w:b w:val="0"/>
                <w:i w:val="0"/>
                <w:sz w:val="20"/>
              </w:rPr>
              <w:t>Rewards</w:t>
            </w:r>
          </w:p>
        </w:tc>
      </w:tr>
      <w:tr w14:paraId="03D8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4370B7D6">
            <w:pPr>
              <w:spacing w:before="40" w:after="40" w:line="264" w:lineRule="auto"/>
              <w:jc w:val="left"/>
            </w:pPr>
            <w:r>
              <w:rPr>
                <w:b w:val="0"/>
                <w:i w:val="0"/>
                <w:sz w:val="20"/>
              </w:rPr>
              <w:t>FR-20</w:t>
            </w:r>
          </w:p>
        </w:tc>
        <w:tc>
          <w:tcPr>
            <w:tcW w:w="6336" w:type="dxa"/>
            <w:shd w:val="clear" w:color="auto" w:fill="F2F6FB"/>
          </w:tcPr>
          <w:p w14:paraId="00028872">
            <w:pPr>
              <w:spacing w:before="40" w:after="40" w:line="264" w:lineRule="auto"/>
              <w:jc w:val="left"/>
            </w:pPr>
            <w:r>
              <w:rPr>
                <w:b w:val="0"/>
                <w:i w:val="0"/>
                <w:sz w:val="20"/>
              </w:rPr>
              <w:t>The parent shall create badges and assign them to children.</w:t>
            </w:r>
          </w:p>
        </w:tc>
        <w:tc>
          <w:tcPr>
            <w:tcW w:w="1440" w:type="dxa"/>
            <w:shd w:val="clear" w:color="auto" w:fill="F2F6FB"/>
          </w:tcPr>
          <w:p w14:paraId="0278DE84">
            <w:pPr>
              <w:spacing w:before="40" w:after="40" w:line="264" w:lineRule="auto"/>
              <w:jc w:val="left"/>
            </w:pPr>
            <w:r>
              <w:rPr>
                <w:b w:val="0"/>
                <w:i w:val="0"/>
                <w:sz w:val="20"/>
              </w:rPr>
              <w:t>Badges</w:t>
            </w:r>
          </w:p>
        </w:tc>
      </w:tr>
      <w:tr w14:paraId="28065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A947893">
            <w:pPr>
              <w:spacing w:before="40" w:after="40" w:line="264" w:lineRule="auto"/>
              <w:jc w:val="left"/>
            </w:pPr>
            <w:r>
              <w:rPr>
                <w:b w:val="0"/>
                <w:i w:val="0"/>
                <w:sz w:val="20"/>
              </w:rPr>
              <w:t>FR-21</w:t>
            </w:r>
          </w:p>
        </w:tc>
        <w:tc>
          <w:tcPr>
            <w:tcW w:w="6336" w:type="dxa"/>
          </w:tcPr>
          <w:p w14:paraId="101DC670">
            <w:pPr>
              <w:spacing w:before="40" w:after="40" w:line="264" w:lineRule="auto"/>
              <w:jc w:val="left"/>
            </w:pPr>
            <w:r>
              <w:rPr>
                <w:b w:val="0"/>
                <w:i w:val="0"/>
                <w:sz w:val="20"/>
              </w:rPr>
              <w:t>The child shall view earned badges on the dashboard.</w:t>
            </w:r>
          </w:p>
        </w:tc>
        <w:tc>
          <w:tcPr>
            <w:tcW w:w="1440" w:type="dxa"/>
          </w:tcPr>
          <w:p w14:paraId="074B246E">
            <w:pPr>
              <w:spacing w:before="40" w:after="40" w:line="264" w:lineRule="auto"/>
              <w:jc w:val="left"/>
            </w:pPr>
            <w:r>
              <w:rPr>
                <w:b w:val="0"/>
                <w:i w:val="0"/>
                <w:sz w:val="20"/>
              </w:rPr>
              <w:t>Badges</w:t>
            </w:r>
          </w:p>
        </w:tc>
      </w:tr>
      <w:tr w14:paraId="309D5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39B6B9F4">
            <w:pPr>
              <w:spacing w:before="40" w:after="40" w:line="264" w:lineRule="auto"/>
              <w:jc w:val="left"/>
            </w:pPr>
            <w:r>
              <w:rPr>
                <w:b w:val="0"/>
                <w:i w:val="0"/>
                <w:sz w:val="20"/>
              </w:rPr>
              <w:t>FR-22</w:t>
            </w:r>
          </w:p>
        </w:tc>
        <w:tc>
          <w:tcPr>
            <w:tcW w:w="6336" w:type="dxa"/>
            <w:shd w:val="clear" w:color="auto" w:fill="F2F6FB"/>
          </w:tcPr>
          <w:p w14:paraId="50ACBEB0">
            <w:pPr>
              <w:spacing w:before="40" w:after="40" w:line="264" w:lineRule="auto"/>
              <w:jc w:val="left"/>
            </w:pPr>
            <w:r>
              <w:rPr>
                <w:b w:val="0"/>
                <w:i w:val="0"/>
                <w:sz w:val="20"/>
              </w:rPr>
              <w:t>The system shall generate daily, weekly, monthly and yearly reports.</w:t>
            </w:r>
          </w:p>
        </w:tc>
        <w:tc>
          <w:tcPr>
            <w:tcW w:w="1440" w:type="dxa"/>
            <w:shd w:val="clear" w:color="auto" w:fill="F2F6FB"/>
          </w:tcPr>
          <w:p w14:paraId="518CDB92">
            <w:pPr>
              <w:spacing w:before="40" w:after="40" w:line="264" w:lineRule="auto"/>
              <w:jc w:val="left"/>
            </w:pPr>
            <w:r>
              <w:rPr>
                <w:b w:val="0"/>
                <w:i w:val="0"/>
                <w:sz w:val="20"/>
              </w:rPr>
              <w:t>Reports</w:t>
            </w:r>
          </w:p>
        </w:tc>
      </w:tr>
      <w:tr w14:paraId="0FEB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BD2DADF">
            <w:pPr>
              <w:spacing w:before="40" w:after="40" w:line="264" w:lineRule="auto"/>
              <w:jc w:val="left"/>
            </w:pPr>
            <w:r>
              <w:rPr>
                <w:b w:val="0"/>
                <w:i w:val="0"/>
                <w:sz w:val="20"/>
              </w:rPr>
              <w:t>FR-23</w:t>
            </w:r>
          </w:p>
        </w:tc>
        <w:tc>
          <w:tcPr>
            <w:tcW w:w="6336" w:type="dxa"/>
          </w:tcPr>
          <w:p w14:paraId="0D6F68AC">
            <w:pPr>
              <w:spacing w:before="40" w:after="40" w:line="264" w:lineRule="auto"/>
              <w:jc w:val="left"/>
            </w:pPr>
            <w:r>
              <w:rPr>
                <w:b w:val="0"/>
                <w:i w:val="0"/>
                <w:sz w:val="20"/>
              </w:rPr>
              <w:t>Reports shall include completed, rejected, pending and missed tasks, coins, badges, completion rate and top child.</w:t>
            </w:r>
          </w:p>
        </w:tc>
        <w:tc>
          <w:tcPr>
            <w:tcW w:w="1440" w:type="dxa"/>
          </w:tcPr>
          <w:p w14:paraId="3E7D639E">
            <w:pPr>
              <w:spacing w:before="40" w:after="40" w:line="264" w:lineRule="auto"/>
              <w:jc w:val="left"/>
            </w:pPr>
            <w:r>
              <w:rPr>
                <w:b w:val="0"/>
                <w:i w:val="0"/>
                <w:sz w:val="20"/>
              </w:rPr>
              <w:t>Reports</w:t>
            </w:r>
          </w:p>
        </w:tc>
      </w:tr>
      <w:tr w14:paraId="02775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23FDC86F">
            <w:pPr>
              <w:spacing w:before="40" w:after="40" w:line="264" w:lineRule="auto"/>
              <w:jc w:val="left"/>
            </w:pPr>
            <w:r>
              <w:rPr>
                <w:b w:val="0"/>
                <w:i w:val="0"/>
                <w:sz w:val="20"/>
              </w:rPr>
              <w:t>FR-24</w:t>
            </w:r>
          </w:p>
        </w:tc>
        <w:tc>
          <w:tcPr>
            <w:tcW w:w="6336" w:type="dxa"/>
            <w:shd w:val="clear" w:color="auto" w:fill="F2F6FB"/>
          </w:tcPr>
          <w:p w14:paraId="73522CCA">
            <w:pPr>
              <w:spacing w:before="40" w:after="40" w:line="264" w:lineRule="auto"/>
              <w:jc w:val="left"/>
            </w:pPr>
            <w:r>
              <w:rPr>
                <w:b w:val="0"/>
                <w:i w:val="0"/>
                <w:sz w:val="20"/>
              </w:rPr>
              <w:t>The parent shall view charts and analytics for any child and period.</w:t>
            </w:r>
          </w:p>
        </w:tc>
        <w:tc>
          <w:tcPr>
            <w:tcW w:w="1440" w:type="dxa"/>
            <w:shd w:val="clear" w:color="auto" w:fill="F2F6FB"/>
          </w:tcPr>
          <w:p w14:paraId="1102608C">
            <w:pPr>
              <w:spacing w:before="40" w:after="40" w:line="264" w:lineRule="auto"/>
              <w:jc w:val="left"/>
            </w:pPr>
            <w:r>
              <w:rPr>
                <w:b w:val="0"/>
                <w:i w:val="0"/>
                <w:sz w:val="20"/>
              </w:rPr>
              <w:t>Reports</w:t>
            </w:r>
          </w:p>
        </w:tc>
      </w:tr>
      <w:tr w14:paraId="2724D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80BBCEB">
            <w:pPr>
              <w:spacing w:before="40" w:after="40" w:line="264" w:lineRule="auto"/>
              <w:jc w:val="left"/>
            </w:pPr>
            <w:r>
              <w:rPr>
                <w:b w:val="0"/>
                <w:i w:val="0"/>
                <w:sz w:val="20"/>
              </w:rPr>
              <w:t>FR-25</w:t>
            </w:r>
          </w:p>
        </w:tc>
        <w:tc>
          <w:tcPr>
            <w:tcW w:w="6336" w:type="dxa"/>
          </w:tcPr>
          <w:p w14:paraId="008DFC8A">
            <w:pPr>
              <w:spacing w:before="40" w:after="40" w:line="264" w:lineRule="auto"/>
              <w:jc w:val="left"/>
            </w:pPr>
            <w:r>
              <w:rPr>
                <w:b w:val="0"/>
                <w:i w:val="0"/>
                <w:sz w:val="20"/>
              </w:rPr>
              <w:t>The parent shall send messages that the child can read on the tablet.</w:t>
            </w:r>
          </w:p>
        </w:tc>
        <w:tc>
          <w:tcPr>
            <w:tcW w:w="1440" w:type="dxa"/>
          </w:tcPr>
          <w:p w14:paraId="00E6BEAE">
            <w:pPr>
              <w:spacing w:before="40" w:after="40" w:line="264" w:lineRule="auto"/>
              <w:jc w:val="left"/>
            </w:pPr>
            <w:r>
              <w:rPr>
                <w:b w:val="0"/>
                <w:i w:val="0"/>
                <w:sz w:val="20"/>
              </w:rPr>
              <w:t>Messages</w:t>
            </w:r>
          </w:p>
        </w:tc>
      </w:tr>
      <w:tr w14:paraId="61C0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32591311">
            <w:pPr>
              <w:spacing w:before="40" w:after="40" w:line="264" w:lineRule="auto"/>
              <w:jc w:val="left"/>
            </w:pPr>
            <w:r>
              <w:rPr>
                <w:b w:val="0"/>
                <w:i w:val="0"/>
                <w:sz w:val="20"/>
              </w:rPr>
              <w:t>FR-26</w:t>
            </w:r>
          </w:p>
        </w:tc>
        <w:tc>
          <w:tcPr>
            <w:tcW w:w="6336" w:type="dxa"/>
            <w:shd w:val="clear" w:color="auto" w:fill="F2F6FB"/>
          </w:tcPr>
          <w:p w14:paraId="3C9637DE">
            <w:pPr>
              <w:spacing w:before="40" w:after="40" w:line="264" w:lineRule="auto"/>
              <w:jc w:val="left"/>
            </w:pPr>
            <w:r>
              <w:rPr>
                <w:b w:val="0"/>
                <w:i w:val="0"/>
                <w:sz w:val="20"/>
              </w:rPr>
              <w:t>The system shall record reminders and show notifications on the tablet.</w:t>
            </w:r>
          </w:p>
        </w:tc>
        <w:tc>
          <w:tcPr>
            <w:tcW w:w="1440" w:type="dxa"/>
            <w:shd w:val="clear" w:color="auto" w:fill="F2F6FB"/>
          </w:tcPr>
          <w:p w14:paraId="6ACB9B48">
            <w:pPr>
              <w:spacing w:before="40" w:after="40" w:line="264" w:lineRule="auto"/>
              <w:jc w:val="left"/>
            </w:pPr>
            <w:r>
              <w:rPr>
                <w:b w:val="0"/>
                <w:i w:val="0"/>
                <w:sz w:val="20"/>
              </w:rPr>
              <w:t>Notifications</w:t>
            </w:r>
          </w:p>
        </w:tc>
      </w:tr>
      <w:tr w14:paraId="53B4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26BE50ED">
            <w:pPr>
              <w:spacing w:before="40" w:after="40" w:line="264" w:lineRule="auto"/>
              <w:jc w:val="left"/>
            </w:pPr>
            <w:r>
              <w:rPr>
                <w:b w:val="0"/>
                <w:i w:val="0"/>
                <w:sz w:val="20"/>
              </w:rPr>
              <w:t>FR-27</w:t>
            </w:r>
          </w:p>
        </w:tc>
        <w:tc>
          <w:tcPr>
            <w:tcW w:w="6336" w:type="dxa"/>
          </w:tcPr>
          <w:p w14:paraId="399EF4BC">
            <w:pPr>
              <w:spacing w:before="40" w:after="40" w:line="264" w:lineRule="auto"/>
              <w:jc w:val="left"/>
            </w:pPr>
            <w:r>
              <w:rPr>
                <w:b w:val="0"/>
                <w:i w:val="0"/>
                <w:sz w:val="20"/>
              </w:rPr>
              <w:t>The parent shall configure settings including PIN, notification preferences and task defaults.</w:t>
            </w:r>
          </w:p>
        </w:tc>
        <w:tc>
          <w:tcPr>
            <w:tcW w:w="1440" w:type="dxa"/>
          </w:tcPr>
          <w:p w14:paraId="4B7FEB66">
            <w:pPr>
              <w:spacing w:before="40" w:after="40" w:line="264" w:lineRule="auto"/>
              <w:jc w:val="left"/>
            </w:pPr>
            <w:r>
              <w:rPr>
                <w:b w:val="0"/>
                <w:i w:val="0"/>
                <w:sz w:val="20"/>
              </w:rPr>
              <w:t>Settings</w:t>
            </w:r>
          </w:p>
        </w:tc>
      </w:tr>
      <w:tr w14:paraId="3FFDC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2AE17CAA">
            <w:pPr>
              <w:spacing w:before="40" w:after="40" w:line="264" w:lineRule="auto"/>
              <w:jc w:val="left"/>
            </w:pPr>
            <w:r>
              <w:rPr>
                <w:b w:val="0"/>
                <w:i w:val="0"/>
                <w:sz w:val="20"/>
              </w:rPr>
              <w:t>FR-28</w:t>
            </w:r>
          </w:p>
        </w:tc>
        <w:tc>
          <w:tcPr>
            <w:tcW w:w="6336" w:type="dxa"/>
            <w:shd w:val="clear" w:color="auto" w:fill="F2F6FB"/>
          </w:tcPr>
          <w:p w14:paraId="2EB8CBB2">
            <w:pPr>
              <w:spacing w:before="40" w:after="40" w:line="264" w:lineRule="auto"/>
              <w:jc w:val="left"/>
            </w:pPr>
            <w:r>
              <w:rPr>
                <w:b w:val="0"/>
                <w:i w:val="0"/>
                <w:sz w:val="20"/>
              </w:rPr>
              <w:t>All child-facing screens shall use a child-friendly kiosk interface.</w:t>
            </w:r>
          </w:p>
        </w:tc>
        <w:tc>
          <w:tcPr>
            <w:tcW w:w="1440" w:type="dxa"/>
            <w:shd w:val="clear" w:color="auto" w:fill="F2F6FB"/>
          </w:tcPr>
          <w:p w14:paraId="1660301E">
            <w:pPr>
              <w:spacing w:before="40" w:after="40" w:line="264" w:lineRule="auto"/>
              <w:jc w:val="left"/>
            </w:pPr>
            <w:r>
              <w:rPr>
                <w:b w:val="0"/>
                <w:i w:val="0"/>
                <w:sz w:val="20"/>
              </w:rPr>
              <w:t>Children</w:t>
            </w:r>
          </w:p>
        </w:tc>
      </w:tr>
    </w:tbl>
    <w:p w14:paraId="7356270D">
      <w:pPr>
        <w:spacing w:after="40"/>
      </w:pPr>
    </w:p>
    <w:p w14:paraId="0E901259">
      <w:pPr>
        <w:pStyle w:val="3"/>
      </w:pPr>
      <w:r>
        <w:t>3.5 Non-Functional Requirements</w:t>
      </w:r>
    </w:p>
    <w:p w14:paraId="4CF9C87F">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6</w:t>
      </w:r>
      <w:r>
        <w:rPr>
          <w:b w:val="0"/>
        </w:rPr>
        <w:fldChar w:fldCharType="end"/>
      </w:r>
      <w:r>
        <w:rPr>
          <w:i/>
          <w:sz w:val="20"/>
        </w:rPr>
        <w:t>: Non-Functional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2986"/>
        <w:gridCol w:w="2986"/>
      </w:tblGrid>
      <w:tr w14:paraId="403E4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1F4E79"/>
          </w:tcPr>
          <w:p w14:paraId="1C8B1E56">
            <w:pPr>
              <w:spacing w:before="40" w:after="40" w:line="264" w:lineRule="auto"/>
              <w:jc w:val="center"/>
            </w:pPr>
            <w:r>
              <w:rPr>
                <w:b/>
                <w:i w:val="0"/>
                <w:color w:val="FFFFFF"/>
                <w:sz w:val="20"/>
              </w:rPr>
              <w:t>ID</w:t>
            </w:r>
          </w:p>
        </w:tc>
        <w:tc>
          <w:tcPr>
            <w:tcW w:w="2592" w:type="dxa"/>
            <w:shd w:val="clear" w:color="auto" w:fill="1F4E79"/>
          </w:tcPr>
          <w:p w14:paraId="74E9D684">
            <w:pPr>
              <w:spacing w:before="40" w:after="40" w:line="264" w:lineRule="auto"/>
              <w:jc w:val="center"/>
            </w:pPr>
            <w:r>
              <w:rPr>
                <w:b/>
                <w:i w:val="0"/>
                <w:color w:val="FFFFFF"/>
                <w:sz w:val="20"/>
              </w:rPr>
              <w:t>Category</w:t>
            </w:r>
          </w:p>
        </w:tc>
        <w:tc>
          <w:tcPr>
            <w:tcW w:w="5184" w:type="dxa"/>
            <w:shd w:val="clear" w:color="auto" w:fill="1F4E79"/>
          </w:tcPr>
          <w:p w14:paraId="3E579347">
            <w:pPr>
              <w:spacing w:before="40" w:after="40" w:line="264" w:lineRule="auto"/>
              <w:jc w:val="center"/>
            </w:pPr>
            <w:r>
              <w:rPr>
                <w:b/>
                <w:i w:val="0"/>
                <w:color w:val="FFFFFF"/>
                <w:sz w:val="20"/>
              </w:rPr>
              <w:t>Requirement</w:t>
            </w:r>
          </w:p>
        </w:tc>
      </w:tr>
      <w:tr w14:paraId="37AC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DBA2915">
            <w:pPr>
              <w:spacing w:before="40" w:after="40" w:line="264" w:lineRule="auto"/>
              <w:jc w:val="left"/>
            </w:pPr>
            <w:r>
              <w:rPr>
                <w:b w:val="0"/>
                <w:i w:val="0"/>
                <w:sz w:val="20"/>
              </w:rPr>
              <w:t>NFR-01</w:t>
            </w:r>
          </w:p>
        </w:tc>
        <w:tc>
          <w:tcPr>
            <w:tcW w:w="2592" w:type="dxa"/>
          </w:tcPr>
          <w:p w14:paraId="18DA0C8D">
            <w:pPr>
              <w:spacing w:before="40" w:after="40" w:line="264" w:lineRule="auto"/>
              <w:jc w:val="left"/>
            </w:pPr>
            <w:r>
              <w:rPr>
                <w:b w:val="0"/>
                <w:i w:val="0"/>
                <w:sz w:val="20"/>
              </w:rPr>
              <w:t>Offline Operation</w:t>
            </w:r>
          </w:p>
        </w:tc>
        <w:tc>
          <w:tcPr>
            <w:tcW w:w="5184" w:type="dxa"/>
          </w:tcPr>
          <w:p w14:paraId="6018E5DE">
            <w:pPr>
              <w:spacing w:before="40" w:after="40" w:line="264" w:lineRule="auto"/>
              <w:jc w:val="left"/>
            </w:pPr>
            <w:r>
              <w:rPr>
                <w:b w:val="0"/>
                <w:i w:val="0"/>
                <w:sz w:val="20"/>
              </w:rPr>
              <w:t>The system shall operate entirely on the home local network with no internet dependency.</w:t>
            </w:r>
          </w:p>
        </w:tc>
      </w:tr>
      <w:tr w14:paraId="1BB1E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1405CB72">
            <w:pPr>
              <w:spacing w:before="40" w:after="40" w:line="264" w:lineRule="auto"/>
              <w:jc w:val="left"/>
            </w:pPr>
            <w:r>
              <w:rPr>
                <w:b w:val="0"/>
                <w:i w:val="0"/>
                <w:sz w:val="20"/>
              </w:rPr>
              <w:t>NFR-02</w:t>
            </w:r>
          </w:p>
        </w:tc>
        <w:tc>
          <w:tcPr>
            <w:tcW w:w="2592" w:type="dxa"/>
            <w:shd w:val="clear" w:color="auto" w:fill="F2F6FB"/>
          </w:tcPr>
          <w:p w14:paraId="63F8E237">
            <w:pPr>
              <w:spacing w:before="40" w:after="40" w:line="264" w:lineRule="auto"/>
              <w:jc w:val="left"/>
            </w:pPr>
            <w:r>
              <w:rPr>
                <w:b w:val="0"/>
                <w:i w:val="0"/>
                <w:sz w:val="20"/>
              </w:rPr>
              <w:t>Performance</w:t>
            </w:r>
          </w:p>
        </w:tc>
        <w:tc>
          <w:tcPr>
            <w:tcW w:w="5184" w:type="dxa"/>
            <w:shd w:val="clear" w:color="auto" w:fill="F2F6FB"/>
          </w:tcPr>
          <w:p w14:paraId="09F38039">
            <w:pPr>
              <w:spacing w:before="40" w:after="40" w:line="264" w:lineRule="auto"/>
              <w:jc w:val="left"/>
            </w:pPr>
            <w:r>
              <w:rPr>
                <w:b w:val="0"/>
                <w:i w:val="0"/>
                <w:sz w:val="20"/>
              </w:rPr>
              <w:t>Screens shall respond within two seconds on a typical home tablet and server.</w:t>
            </w:r>
          </w:p>
        </w:tc>
      </w:tr>
      <w:tr w14:paraId="69ED8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40E6B73A">
            <w:pPr>
              <w:spacing w:before="40" w:after="40" w:line="264" w:lineRule="auto"/>
              <w:jc w:val="left"/>
            </w:pPr>
            <w:r>
              <w:rPr>
                <w:b w:val="0"/>
                <w:i w:val="0"/>
                <w:sz w:val="20"/>
              </w:rPr>
              <w:t>NFR-03</w:t>
            </w:r>
          </w:p>
        </w:tc>
        <w:tc>
          <w:tcPr>
            <w:tcW w:w="2592" w:type="dxa"/>
          </w:tcPr>
          <w:p w14:paraId="60740030">
            <w:pPr>
              <w:spacing w:before="40" w:after="40" w:line="264" w:lineRule="auto"/>
              <w:jc w:val="left"/>
            </w:pPr>
            <w:r>
              <w:rPr>
                <w:b w:val="0"/>
                <w:i w:val="0"/>
                <w:sz w:val="20"/>
              </w:rPr>
              <w:t>Usability</w:t>
            </w:r>
          </w:p>
        </w:tc>
        <w:tc>
          <w:tcPr>
            <w:tcW w:w="5184" w:type="dxa"/>
          </w:tcPr>
          <w:p w14:paraId="302FDE11">
            <w:pPr>
              <w:spacing w:before="40" w:after="40" w:line="264" w:lineRule="auto"/>
              <w:jc w:val="left"/>
            </w:pPr>
            <w:r>
              <w:rPr>
                <w:b w:val="0"/>
                <w:i w:val="0"/>
                <w:sz w:val="20"/>
              </w:rPr>
              <w:t>The child interface shall be usable by children aged 4–12 without text-heavy instructions.</w:t>
            </w:r>
          </w:p>
        </w:tc>
      </w:tr>
      <w:tr w14:paraId="5210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7A59DE48">
            <w:pPr>
              <w:spacing w:before="40" w:after="40" w:line="264" w:lineRule="auto"/>
              <w:jc w:val="left"/>
            </w:pPr>
            <w:r>
              <w:rPr>
                <w:b w:val="0"/>
                <w:i w:val="0"/>
                <w:sz w:val="20"/>
              </w:rPr>
              <w:t>NFR-04</w:t>
            </w:r>
          </w:p>
        </w:tc>
        <w:tc>
          <w:tcPr>
            <w:tcW w:w="2592" w:type="dxa"/>
            <w:shd w:val="clear" w:color="auto" w:fill="F2F6FB"/>
          </w:tcPr>
          <w:p w14:paraId="68ED3AB4">
            <w:pPr>
              <w:spacing w:before="40" w:after="40" w:line="264" w:lineRule="auto"/>
              <w:jc w:val="left"/>
            </w:pPr>
            <w:r>
              <w:rPr>
                <w:b w:val="0"/>
                <w:i w:val="0"/>
                <w:sz w:val="20"/>
              </w:rPr>
              <w:t>Security</w:t>
            </w:r>
          </w:p>
        </w:tc>
        <w:tc>
          <w:tcPr>
            <w:tcW w:w="5184" w:type="dxa"/>
            <w:shd w:val="clear" w:color="auto" w:fill="F2F6FB"/>
          </w:tcPr>
          <w:p w14:paraId="7C45EA0C">
            <w:pPr>
              <w:spacing w:before="40" w:after="40" w:line="264" w:lineRule="auto"/>
              <w:jc w:val="left"/>
            </w:pPr>
            <w:r>
              <w:rPr>
                <w:b w:val="0"/>
                <w:i w:val="0"/>
                <w:sz w:val="20"/>
              </w:rPr>
              <w:t>Parent functions shall require authentication; child data shall never leave the home.</w:t>
            </w:r>
          </w:p>
        </w:tc>
      </w:tr>
      <w:tr w14:paraId="0DE61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A929670">
            <w:pPr>
              <w:spacing w:before="40" w:after="40" w:line="264" w:lineRule="auto"/>
              <w:jc w:val="left"/>
            </w:pPr>
            <w:r>
              <w:rPr>
                <w:b w:val="0"/>
                <w:i w:val="0"/>
                <w:sz w:val="20"/>
              </w:rPr>
              <w:t>NFR-05</w:t>
            </w:r>
          </w:p>
        </w:tc>
        <w:tc>
          <w:tcPr>
            <w:tcW w:w="2592" w:type="dxa"/>
          </w:tcPr>
          <w:p w14:paraId="6666529C">
            <w:pPr>
              <w:spacing w:before="40" w:after="40" w:line="264" w:lineRule="auto"/>
              <w:jc w:val="left"/>
            </w:pPr>
            <w:r>
              <w:rPr>
                <w:b w:val="0"/>
                <w:i w:val="0"/>
                <w:sz w:val="20"/>
              </w:rPr>
              <w:t>Reliability</w:t>
            </w:r>
          </w:p>
        </w:tc>
        <w:tc>
          <w:tcPr>
            <w:tcW w:w="5184" w:type="dxa"/>
          </w:tcPr>
          <w:p w14:paraId="0DD685C7">
            <w:pPr>
              <w:spacing w:before="40" w:after="40" w:line="264" w:lineRule="auto"/>
              <w:jc w:val="left"/>
            </w:pPr>
            <w:r>
              <w:rPr>
                <w:b w:val="0"/>
                <w:i w:val="0"/>
                <w:sz w:val="20"/>
              </w:rPr>
              <w:t>The system shall remain available while the home server and tablet are powered on.</w:t>
            </w:r>
          </w:p>
        </w:tc>
      </w:tr>
      <w:tr w14:paraId="76304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28119482">
            <w:pPr>
              <w:spacing w:before="40" w:after="40" w:line="264" w:lineRule="auto"/>
              <w:jc w:val="left"/>
            </w:pPr>
            <w:r>
              <w:rPr>
                <w:b w:val="0"/>
                <w:i w:val="0"/>
                <w:sz w:val="20"/>
              </w:rPr>
              <w:t>NFR-06</w:t>
            </w:r>
          </w:p>
        </w:tc>
        <w:tc>
          <w:tcPr>
            <w:tcW w:w="2592" w:type="dxa"/>
            <w:shd w:val="clear" w:color="auto" w:fill="F2F6FB"/>
          </w:tcPr>
          <w:p w14:paraId="07021EB1">
            <w:pPr>
              <w:spacing w:before="40" w:after="40" w:line="264" w:lineRule="auto"/>
              <w:jc w:val="left"/>
            </w:pPr>
            <w:r>
              <w:rPr>
                <w:b w:val="0"/>
                <w:i w:val="0"/>
                <w:sz w:val="20"/>
              </w:rPr>
              <w:t>Data Integrity</w:t>
            </w:r>
          </w:p>
        </w:tc>
        <w:tc>
          <w:tcPr>
            <w:tcW w:w="5184" w:type="dxa"/>
            <w:shd w:val="clear" w:color="auto" w:fill="F2F6FB"/>
          </w:tcPr>
          <w:p w14:paraId="76B37722">
            <w:pPr>
              <w:spacing w:before="40" w:after="40" w:line="264" w:lineRule="auto"/>
              <w:jc w:val="left"/>
            </w:pPr>
            <w:r>
              <w:rPr>
                <w:b w:val="0"/>
                <w:i w:val="0"/>
                <w:sz w:val="20"/>
              </w:rPr>
              <w:t>Coin balances must always match the sum of ledger transactions.</w:t>
            </w:r>
          </w:p>
        </w:tc>
      </w:tr>
      <w:tr w14:paraId="20A47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A12DFB5">
            <w:pPr>
              <w:spacing w:before="40" w:after="40" w:line="264" w:lineRule="auto"/>
              <w:jc w:val="left"/>
            </w:pPr>
            <w:r>
              <w:rPr>
                <w:b w:val="0"/>
                <w:i w:val="0"/>
                <w:sz w:val="20"/>
              </w:rPr>
              <w:t>NFR-07</w:t>
            </w:r>
          </w:p>
        </w:tc>
        <w:tc>
          <w:tcPr>
            <w:tcW w:w="2592" w:type="dxa"/>
          </w:tcPr>
          <w:p w14:paraId="15E2598D">
            <w:pPr>
              <w:spacing w:before="40" w:after="40" w:line="264" w:lineRule="auto"/>
              <w:jc w:val="left"/>
            </w:pPr>
            <w:r>
              <w:rPr>
                <w:b w:val="0"/>
                <w:i w:val="0"/>
                <w:sz w:val="20"/>
              </w:rPr>
              <w:t>Maintainability</w:t>
            </w:r>
          </w:p>
        </w:tc>
        <w:tc>
          <w:tcPr>
            <w:tcW w:w="5184" w:type="dxa"/>
          </w:tcPr>
          <w:p w14:paraId="0FBB17CE">
            <w:pPr>
              <w:spacing w:before="40" w:after="40" w:line="264" w:lineRule="auto"/>
              <w:jc w:val="left"/>
            </w:pPr>
            <w:r>
              <w:rPr>
                <w:b w:val="0"/>
                <w:i w:val="0"/>
                <w:sz w:val="20"/>
              </w:rPr>
              <w:t>The modular architecture (presentation, API, services, data) shall allow independent changes.</w:t>
            </w:r>
          </w:p>
        </w:tc>
      </w:tr>
      <w:tr w14:paraId="6D3E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18DC980B">
            <w:pPr>
              <w:spacing w:before="40" w:after="40" w:line="264" w:lineRule="auto"/>
              <w:jc w:val="left"/>
            </w:pPr>
            <w:r>
              <w:rPr>
                <w:b w:val="0"/>
                <w:i w:val="0"/>
                <w:sz w:val="20"/>
              </w:rPr>
              <w:t>NFR-08</w:t>
            </w:r>
          </w:p>
        </w:tc>
        <w:tc>
          <w:tcPr>
            <w:tcW w:w="2592" w:type="dxa"/>
            <w:shd w:val="clear" w:color="auto" w:fill="F2F6FB"/>
          </w:tcPr>
          <w:p w14:paraId="128964E3">
            <w:pPr>
              <w:spacing w:before="40" w:after="40" w:line="264" w:lineRule="auto"/>
              <w:jc w:val="left"/>
            </w:pPr>
            <w:r>
              <w:rPr>
                <w:b w:val="0"/>
                <w:i w:val="0"/>
                <w:sz w:val="20"/>
              </w:rPr>
              <w:t>Portability</w:t>
            </w:r>
          </w:p>
        </w:tc>
        <w:tc>
          <w:tcPr>
            <w:tcW w:w="5184" w:type="dxa"/>
            <w:shd w:val="clear" w:color="auto" w:fill="F2F6FB"/>
          </w:tcPr>
          <w:p w14:paraId="0BD4CC6C">
            <w:pPr>
              <w:spacing w:before="40" w:after="40" w:line="264" w:lineRule="auto"/>
              <w:jc w:val="left"/>
            </w:pPr>
            <w:r>
              <w:rPr>
                <w:b w:val="0"/>
                <w:i w:val="0"/>
                <w:sz w:val="20"/>
              </w:rPr>
              <w:t>The Flutter client shall run on Android and iOS tablets.</w:t>
            </w:r>
          </w:p>
        </w:tc>
      </w:tr>
      <w:tr w14:paraId="3A888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8021B0C">
            <w:pPr>
              <w:spacing w:before="40" w:after="40" w:line="264" w:lineRule="auto"/>
              <w:jc w:val="left"/>
            </w:pPr>
            <w:r>
              <w:rPr>
                <w:b w:val="0"/>
                <w:i w:val="0"/>
                <w:sz w:val="20"/>
              </w:rPr>
              <w:t>NFR-09</w:t>
            </w:r>
          </w:p>
        </w:tc>
        <w:tc>
          <w:tcPr>
            <w:tcW w:w="2592" w:type="dxa"/>
          </w:tcPr>
          <w:p w14:paraId="769F0DB2">
            <w:pPr>
              <w:spacing w:before="40" w:after="40" w:line="264" w:lineRule="auto"/>
              <w:jc w:val="left"/>
            </w:pPr>
            <w:r>
              <w:rPr>
                <w:b w:val="0"/>
                <w:i w:val="0"/>
                <w:sz w:val="20"/>
              </w:rPr>
              <w:t>Scalability</w:t>
            </w:r>
          </w:p>
        </w:tc>
        <w:tc>
          <w:tcPr>
            <w:tcW w:w="5184" w:type="dxa"/>
          </w:tcPr>
          <w:p w14:paraId="258011EB">
            <w:pPr>
              <w:spacing w:before="40" w:after="40" w:line="264" w:lineRule="auto"/>
              <w:jc w:val="left"/>
            </w:pPr>
            <w:r>
              <w:rPr>
                <w:b w:val="0"/>
                <w:i w:val="0"/>
                <w:sz w:val="20"/>
              </w:rPr>
              <w:t>The design shall comfortably support a family of up to eight children.</w:t>
            </w:r>
          </w:p>
        </w:tc>
      </w:tr>
      <w:tr w14:paraId="15F49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2F6FB"/>
          </w:tcPr>
          <w:p w14:paraId="5CC275B1">
            <w:pPr>
              <w:spacing w:before="40" w:after="40" w:line="264" w:lineRule="auto"/>
              <w:jc w:val="left"/>
            </w:pPr>
            <w:r>
              <w:rPr>
                <w:b w:val="0"/>
                <w:i w:val="0"/>
                <w:sz w:val="20"/>
              </w:rPr>
              <w:t>NFR-10</w:t>
            </w:r>
          </w:p>
        </w:tc>
        <w:tc>
          <w:tcPr>
            <w:tcW w:w="2592" w:type="dxa"/>
            <w:shd w:val="clear" w:color="auto" w:fill="F2F6FB"/>
          </w:tcPr>
          <w:p w14:paraId="04123C4C">
            <w:pPr>
              <w:spacing w:before="40" w:after="40" w:line="264" w:lineRule="auto"/>
              <w:jc w:val="left"/>
            </w:pPr>
            <w:r>
              <w:rPr>
                <w:b w:val="0"/>
                <w:i w:val="0"/>
                <w:sz w:val="20"/>
              </w:rPr>
              <w:t>Backup</w:t>
            </w:r>
          </w:p>
        </w:tc>
        <w:tc>
          <w:tcPr>
            <w:tcW w:w="5184" w:type="dxa"/>
            <w:shd w:val="clear" w:color="auto" w:fill="F2F6FB"/>
          </w:tcPr>
          <w:p w14:paraId="4F857CD2">
            <w:pPr>
              <w:spacing w:before="40" w:after="40" w:line="264" w:lineRule="auto"/>
              <w:jc w:val="left"/>
            </w:pPr>
            <w:r>
              <w:rPr>
                <w:b w:val="0"/>
                <w:i w:val="0"/>
                <w:sz w:val="20"/>
              </w:rPr>
              <w:t>The parent shall be able to back up the database to a local file.</w:t>
            </w:r>
          </w:p>
        </w:tc>
      </w:tr>
      <w:tr w14:paraId="359BC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673A0971">
            <w:pPr>
              <w:spacing w:before="40" w:after="40" w:line="264" w:lineRule="auto"/>
              <w:jc w:val="left"/>
            </w:pPr>
            <w:r>
              <w:rPr>
                <w:b w:val="0"/>
                <w:i w:val="0"/>
                <w:sz w:val="20"/>
              </w:rPr>
              <w:t>NFR-11</w:t>
            </w:r>
          </w:p>
        </w:tc>
        <w:tc>
          <w:tcPr>
            <w:tcW w:w="2592" w:type="dxa"/>
          </w:tcPr>
          <w:p w14:paraId="0DEFA1A2">
            <w:pPr>
              <w:spacing w:before="40" w:after="40" w:line="264" w:lineRule="auto"/>
              <w:jc w:val="left"/>
            </w:pPr>
            <w:r>
              <w:rPr>
                <w:b w:val="0"/>
                <w:i w:val="0"/>
                <w:sz w:val="20"/>
              </w:rPr>
              <w:t>Compatibility</w:t>
            </w:r>
          </w:p>
        </w:tc>
        <w:tc>
          <w:tcPr>
            <w:tcW w:w="5184" w:type="dxa"/>
          </w:tcPr>
          <w:p w14:paraId="1FF31375">
            <w:pPr>
              <w:spacing w:before="40" w:after="40" w:line="264" w:lineRule="auto"/>
              <w:jc w:val="left"/>
            </w:pPr>
            <w:r>
              <w:rPr>
                <w:b w:val="0"/>
                <w:i w:val="0"/>
                <w:sz w:val="20"/>
              </w:rPr>
              <w:t>The API shall use standard REST/JSON over HTTP on the local network.</w:t>
            </w:r>
          </w:p>
        </w:tc>
      </w:tr>
    </w:tbl>
    <w:p w14:paraId="22D873F4">
      <w:pPr>
        <w:spacing w:after="40"/>
      </w:pPr>
    </w:p>
    <w:p w14:paraId="0BCB0F32">
      <w:pPr>
        <w:pStyle w:val="3"/>
      </w:pPr>
      <w:r>
        <w:t>3.6 Business Rules</w:t>
      </w:r>
    </w:p>
    <w:p w14:paraId="440AB3FB">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7</w:t>
      </w:r>
      <w:r>
        <w:rPr>
          <w:b w:val="0"/>
        </w:rPr>
        <w:fldChar w:fldCharType="end"/>
      </w:r>
      <w:r>
        <w:rPr>
          <w:i/>
          <w:sz w:val="20"/>
        </w:rPr>
        <w:t>: Business Rules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4479"/>
      </w:tblGrid>
      <w:tr w14:paraId="4BE2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1F4E79"/>
          </w:tcPr>
          <w:p w14:paraId="4CBF6EF3">
            <w:pPr>
              <w:spacing w:before="40" w:after="40" w:line="264" w:lineRule="auto"/>
              <w:jc w:val="center"/>
            </w:pPr>
            <w:r>
              <w:rPr>
                <w:b/>
                <w:i w:val="0"/>
                <w:color w:val="FFFFFF"/>
                <w:sz w:val="20"/>
              </w:rPr>
              <w:t>ID</w:t>
            </w:r>
          </w:p>
        </w:tc>
        <w:tc>
          <w:tcPr>
            <w:tcW w:w="7632" w:type="dxa"/>
            <w:shd w:val="clear" w:color="auto" w:fill="1F4E79"/>
          </w:tcPr>
          <w:p w14:paraId="4859A74F">
            <w:pPr>
              <w:spacing w:before="40" w:after="40" w:line="264" w:lineRule="auto"/>
              <w:jc w:val="center"/>
            </w:pPr>
            <w:r>
              <w:rPr>
                <w:b/>
                <w:i w:val="0"/>
                <w:color w:val="FFFFFF"/>
                <w:sz w:val="20"/>
              </w:rPr>
              <w:t>Business Rule</w:t>
            </w:r>
          </w:p>
        </w:tc>
      </w:tr>
      <w:tr w14:paraId="5D4D8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24E2661">
            <w:pPr>
              <w:spacing w:before="40" w:after="40" w:line="264" w:lineRule="auto"/>
              <w:jc w:val="left"/>
            </w:pPr>
            <w:r>
              <w:rPr>
                <w:b w:val="0"/>
                <w:i w:val="0"/>
                <w:sz w:val="20"/>
              </w:rPr>
              <w:t>BR-01</w:t>
            </w:r>
          </w:p>
        </w:tc>
        <w:tc>
          <w:tcPr>
            <w:tcW w:w="7632" w:type="dxa"/>
          </w:tcPr>
          <w:p w14:paraId="6BFE4A6E">
            <w:pPr>
              <w:spacing w:before="40" w:after="40" w:line="264" w:lineRule="auto"/>
              <w:jc w:val="left"/>
            </w:pPr>
            <w:r>
              <w:rPr>
                <w:b w:val="0"/>
                <w:i w:val="0"/>
                <w:sz w:val="20"/>
              </w:rPr>
              <w:t>A child cannot be deleted if the child has verified assignments; the parent must deactivate the child instead.</w:t>
            </w:r>
          </w:p>
        </w:tc>
      </w:tr>
      <w:tr w14:paraId="6FB3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6FB"/>
          </w:tcPr>
          <w:p w14:paraId="18BD7446">
            <w:pPr>
              <w:spacing w:before="40" w:after="40" w:line="264" w:lineRule="auto"/>
              <w:jc w:val="left"/>
            </w:pPr>
            <w:r>
              <w:rPr>
                <w:b w:val="0"/>
                <w:i w:val="0"/>
                <w:sz w:val="20"/>
              </w:rPr>
              <w:t>BR-02</w:t>
            </w:r>
          </w:p>
        </w:tc>
        <w:tc>
          <w:tcPr>
            <w:tcW w:w="7632" w:type="dxa"/>
            <w:shd w:val="clear" w:color="auto" w:fill="F2F6FB"/>
          </w:tcPr>
          <w:p w14:paraId="1D34B083">
            <w:pPr>
              <w:spacing w:before="40" w:after="40" w:line="264" w:lineRule="auto"/>
              <w:jc w:val="left"/>
            </w:pPr>
            <w:r>
              <w:rPr>
                <w:b w:val="0"/>
                <w:i w:val="0"/>
                <w:sz w:val="20"/>
              </w:rPr>
              <w:t>A task can only be created with a valid schedule type and a coin value greater than zero.</w:t>
            </w:r>
          </w:p>
        </w:tc>
      </w:tr>
      <w:tr w14:paraId="7D7CA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7356000">
            <w:pPr>
              <w:spacing w:before="40" w:after="40" w:line="264" w:lineRule="auto"/>
              <w:jc w:val="left"/>
            </w:pPr>
            <w:r>
              <w:rPr>
                <w:b w:val="0"/>
                <w:i w:val="0"/>
                <w:sz w:val="20"/>
              </w:rPr>
              <w:t>BR-03</w:t>
            </w:r>
          </w:p>
        </w:tc>
        <w:tc>
          <w:tcPr>
            <w:tcW w:w="7632" w:type="dxa"/>
          </w:tcPr>
          <w:p w14:paraId="5984F79B">
            <w:pPr>
              <w:spacing w:before="40" w:after="40" w:line="264" w:lineRule="auto"/>
              <w:jc w:val="left"/>
            </w:pPr>
            <w:r>
              <w:rPr>
                <w:b w:val="0"/>
                <w:i w:val="0"/>
                <w:sz w:val="20"/>
              </w:rPr>
              <w:t>Self-check tasks are verified immediately and cannot be rejected later.</w:t>
            </w:r>
          </w:p>
        </w:tc>
      </w:tr>
      <w:tr w14:paraId="47C0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6FB"/>
          </w:tcPr>
          <w:p w14:paraId="0DDB3D15">
            <w:pPr>
              <w:spacing w:before="40" w:after="40" w:line="264" w:lineRule="auto"/>
              <w:jc w:val="left"/>
            </w:pPr>
            <w:r>
              <w:rPr>
                <w:b w:val="0"/>
                <w:i w:val="0"/>
                <w:sz w:val="20"/>
              </w:rPr>
              <w:t>BR-04</w:t>
            </w:r>
          </w:p>
        </w:tc>
        <w:tc>
          <w:tcPr>
            <w:tcW w:w="7632" w:type="dxa"/>
            <w:shd w:val="clear" w:color="auto" w:fill="F2F6FB"/>
          </w:tcPr>
          <w:p w14:paraId="36C36AA5">
            <w:pPr>
              <w:spacing w:before="40" w:after="40" w:line="264" w:lineRule="auto"/>
              <w:jc w:val="left"/>
            </w:pPr>
            <w:r>
              <w:rPr>
                <w:b w:val="0"/>
                <w:i w:val="0"/>
                <w:sz w:val="20"/>
              </w:rPr>
              <w:t>A parent-approval task can only be approved or rejected while its status is “pending verification”.</w:t>
            </w:r>
          </w:p>
        </w:tc>
      </w:tr>
      <w:tr w14:paraId="41B76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964BB76">
            <w:pPr>
              <w:spacing w:before="40" w:after="40" w:line="264" w:lineRule="auto"/>
              <w:jc w:val="left"/>
            </w:pPr>
            <w:r>
              <w:rPr>
                <w:b w:val="0"/>
                <w:i w:val="0"/>
                <w:sz w:val="20"/>
              </w:rPr>
              <w:t>BR-05</w:t>
            </w:r>
          </w:p>
        </w:tc>
        <w:tc>
          <w:tcPr>
            <w:tcW w:w="7632" w:type="dxa"/>
          </w:tcPr>
          <w:p w14:paraId="765BF245">
            <w:pPr>
              <w:spacing w:before="40" w:after="40" w:line="264" w:lineRule="auto"/>
              <w:jc w:val="left"/>
            </w:pPr>
            <w:r>
              <w:rPr>
                <w:b w:val="0"/>
                <w:i w:val="0"/>
                <w:sz w:val="20"/>
              </w:rPr>
              <w:t>Rejection always requires a reason and always reverses the temporary coins.</w:t>
            </w:r>
          </w:p>
        </w:tc>
      </w:tr>
      <w:tr w14:paraId="5DDD3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6FB"/>
          </w:tcPr>
          <w:p w14:paraId="4FAF05F9">
            <w:pPr>
              <w:spacing w:before="40" w:after="40" w:line="264" w:lineRule="auto"/>
              <w:jc w:val="left"/>
            </w:pPr>
            <w:r>
              <w:rPr>
                <w:b w:val="0"/>
                <w:i w:val="0"/>
                <w:sz w:val="20"/>
              </w:rPr>
              <w:t>BR-06</w:t>
            </w:r>
          </w:p>
        </w:tc>
        <w:tc>
          <w:tcPr>
            <w:tcW w:w="7632" w:type="dxa"/>
            <w:shd w:val="clear" w:color="auto" w:fill="F2F6FB"/>
          </w:tcPr>
          <w:p w14:paraId="3370F238">
            <w:pPr>
              <w:spacing w:before="40" w:after="40" w:line="264" w:lineRule="auto"/>
              <w:jc w:val="left"/>
            </w:pPr>
            <w:r>
              <w:rPr>
                <w:b w:val="0"/>
                <w:i w:val="0"/>
                <w:sz w:val="20"/>
              </w:rPr>
              <w:t>A reward redemption is only possible if the child’s current balance is at least the reward cost.</w:t>
            </w:r>
          </w:p>
        </w:tc>
      </w:tr>
      <w:tr w14:paraId="720CF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EB2ACF4">
            <w:pPr>
              <w:spacing w:before="40" w:after="40" w:line="264" w:lineRule="auto"/>
              <w:jc w:val="left"/>
            </w:pPr>
            <w:r>
              <w:rPr>
                <w:b w:val="0"/>
                <w:i w:val="0"/>
                <w:sz w:val="20"/>
              </w:rPr>
              <w:t>BR-07</w:t>
            </w:r>
          </w:p>
        </w:tc>
        <w:tc>
          <w:tcPr>
            <w:tcW w:w="7632" w:type="dxa"/>
          </w:tcPr>
          <w:p w14:paraId="4AFF032A">
            <w:pPr>
              <w:spacing w:before="40" w:after="40" w:line="264" w:lineRule="auto"/>
              <w:jc w:val="left"/>
            </w:pPr>
            <w:r>
              <w:rPr>
                <w:b w:val="0"/>
                <w:i w:val="0"/>
                <w:sz w:val="20"/>
              </w:rPr>
              <w:t>Coins can only be deducted through rejection reversal, parent removal or approved redemption.</w:t>
            </w:r>
          </w:p>
        </w:tc>
      </w:tr>
      <w:tr w14:paraId="21495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6FB"/>
          </w:tcPr>
          <w:p w14:paraId="2FF1DE29">
            <w:pPr>
              <w:spacing w:before="40" w:after="40" w:line="264" w:lineRule="auto"/>
              <w:jc w:val="left"/>
            </w:pPr>
            <w:r>
              <w:rPr>
                <w:b w:val="0"/>
                <w:i w:val="0"/>
                <w:sz w:val="20"/>
              </w:rPr>
              <w:t>BR-08</w:t>
            </w:r>
          </w:p>
        </w:tc>
        <w:tc>
          <w:tcPr>
            <w:tcW w:w="7632" w:type="dxa"/>
            <w:shd w:val="clear" w:color="auto" w:fill="F2F6FB"/>
          </w:tcPr>
          <w:p w14:paraId="5AC2415E">
            <w:pPr>
              <w:spacing w:before="40" w:after="40" w:line="264" w:lineRule="auto"/>
              <w:jc w:val="left"/>
            </w:pPr>
            <w:r>
              <w:rPr>
                <w:b w:val="0"/>
                <w:i w:val="0"/>
                <w:sz w:val="20"/>
              </w:rPr>
              <w:t>A child earns each badge only once unless the parent explicitly awards it again.</w:t>
            </w:r>
          </w:p>
        </w:tc>
      </w:tr>
      <w:tr w14:paraId="7CD8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FB5B6BB">
            <w:pPr>
              <w:spacing w:before="40" w:after="40" w:line="264" w:lineRule="auto"/>
              <w:jc w:val="left"/>
            </w:pPr>
            <w:r>
              <w:rPr>
                <w:b w:val="0"/>
                <w:i w:val="0"/>
                <w:sz w:val="20"/>
              </w:rPr>
              <w:t>BR-09</w:t>
            </w:r>
          </w:p>
        </w:tc>
        <w:tc>
          <w:tcPr>
            <w:tcW w:w="7632" w:type="dxa"/>
          </w:tcPr>
          <w:p w14:paraId="61851C51">
            <w:pPr>
              <w:spacing w:before="40" w:after="40" w:line="264" w:lineRule="auto"/>
              <w:jc w:val="left"/>
            </w:pPr>
            <w:r>
              <w:rPr>
                <w:b w:val="0"/>
                <w:i w:val="0"/>
                <w:sz w:val="20"/>
              </w:rPr>
              <w:t>A missed task cannot be completed after the due date unless the parent re-activates it.</w:t>
            </w:r>
          </w:p>
        </w:tc>
      </w:tr>
      <w:tr w14:paraId="385F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2F6FB"/>
          </w:tcPr>
          <w:p w14:paraId="3FBCF37C">
            <w:pPr>
              <w:spacing w:before="40" w:after="40" w:line="264" w:lineRule="auto"/>
              <w:jc w:val="left"/>
            </w:pPr>
            <w:r>
              <w:rPr>
                <w:b w:val="0"/>
                <w:i w:val="0"/>
                <w:sz w:val="20"/>
              </w:rPr>
              <w:t>BR-10</w:t>
            </w:r>
          </w:p>
        </w:tc>
        <w:tc>
          <w:tcPr>
            <w:tcW w:w="7632" w:type="dxa"/>
            <w:shd w:val="clear" w:color="auto" w:fill="F2F6FB"/>
          </w:tcPr>
          <w:p w14:paraId="38BFAB2D">
            <w:pPr>
              <w:spacing w:before="40" w:after="40" w:line="264" w:lineRule="auto"/>
              <w:jc w:val="left"/>
            </w:pPr>
            <w:r>
              <w:rPr>
                <w:b w:val="0"/>
                <w:i w:val="0"/>
                <w:sz w:val="20"/>
              </w:rPr>
              <w:t>Report periods are computed from local dates: daily (1 day), weekly (Mon–Sun), monthly (1st–last), yearly (Jan–Dec).</w:t>
            </w:r>
          </w:p>
        </w:tc>
      </w:tr>
    </w:tbl>
    <w:p w14:paraId="3B091E9A">
      <w:pPr>
        <w:spacing w:after="40"/>
      </w:pPr>
    </w:p>
    <w:p w14:paraId="45F4BD4C">
      <w:pPr>
        <w:pStyle w:val="3"/>
      </w:pPr>
      <w:r>
        <w:t>3.7 Actors</w:t>
      </w:r>
    </w:p>
    <w:p w14:paraId="1FD9B0BB">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8</w:t>
      </w:r>
      <w:r>
        <w:rPr>
          <w:b w:val="0"/>
        </w:rPr>
        <w:fldChar w:fldCharType="end"/>
      </w:r>
      <w:r>
        <w:rPr>
          <w:i/>
          <w:sz w:val="20"/>
        </w:rPr>
        <w:t>: Actors of the System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2986"/>
        <w:gridCol w:w="2986"/>
      </w:tblGrid>
      <w:tr w14:paraId="43E86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tcPr>
          <w:p w14:paraId="1B15FDBA">
            <w:pPr>
              <w:spacing w:before="40" w:after="40" w:line="264" w:lineRule="auto"/>
              <w:jc w:val="center"/>
            </w:pPr>
            <w:r>
              <w:rPr>
                <w:b/>
                <w:i w:val="0"/>
                <w:color w:val="FFFFFF"/>
                <w:sz w:val="20"/>
              </w:rPr>
              <w:t>Actor</w:t>
            </w:r>
          </w:p>
        </w:tc>
        <w:tc>
          <w:tcPr>
            <w:tcW w:w="3600" w:type="dxa"/>
            <w:shd w:val="clear" w:color="auto" w:fill="1F4E79"/>
          </w:tcPr>
          <w:p w14:paraId="3A0541B1">
            <w:pPr>
              <w:spacing w:before="40" w:after="40" w:line="264" w:lineRule="auto"/>
              <w:jc w:val="center"/>
            </w:pPr>
            <w:r>
              <w:rPr>
                <w:b/>
                <w:i w:val="0"/>
                <w:color w:val="FFFFFF"/>
                <w:sz w:val="20"/>
              </w:rPr>
              <w:t>Role</w:t>
            </w:r>
          </w:p>
        </w:tc>
        <w:tc>
          <w:tcPr>
            <w:tcW w:w="3456" w:type="dxa"/>
            <w:shd w:val="clear" w:color="auto" w:fill="1F4E79"/>
          </w:tcPr>
          <w:p w14:paraId="5A227F0B">
            <w:pPr>
              <w:spacing w:before="40" w:after="40" w:line="264" w:lineRule="auto"/>
              <w:jc w:val="center"/>
            </w:pPr>
            <w:r>
              <w:rPr>
                <w:b/>
                <w:i w:val="0"/>
                <w:color w:val="FFFFFF"/>
                <w:sz w:val="20"/>
              </w:rPr>
              <w:t>Goals</w:t>
            </w:r>
          </w:p>
        </w:tc>
      </w:tr>
      <w:tr w14:paraId="5A0A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BFCDA41">
            <w:pPr>
              <w:spacing w:before="40" w:after="40" w:line="264" w:lineRule="auto"/>
              <w:jc w:val="left"/>
            </w:pPr>
            <w:r>
              <w:rPr>
                <w:b w:val="0"/>
                <w:i w:val="0"/>
                <w:sz w:val="20"/>
              </w:rPr>
              <w:t>Parent (Administrator)</w:t>
            </w:r>
          </w:p>
        </w:tc>
        <w:tc>
          <w:tcPr>
            <w:tcW w:w="3600" w:type="dxa"/>
          </w:tcPr>
          <w:p w14:paraId="3F37F29B">
            <w:pPr>
              <w:spacing w:before="40" w:after="40" w:line="264" w:lineRule="auto"/>
              <w:jc w:val="left"/>
            </w:pPr>
            <w:r>
              <w:rPr>
                <w:b w:val="0"/>
                <w:i w:val="0"/>
                <w:sz w:val="20"/>
              </w:rPr>
              <w:t>Owns and administers the entire system; the only actor with write access to configuration.</w:t>
            </w:r>
          </w:p>
        </w:tc>
        <w:tc>
          <w:tcPr>
            <w:tcW w:w="3456" w:type="dxa"/>
          </w:tcPr>
          <w:p w14:paraId="2249FE3A">
            <w:pPr>
              <w:spacing w:before="40" w:after="40" w:line="264" w:lineRule="auto"/>
              <w:jc w:val="left"/>
            </w:pPr>
            <w:r>
              <w:rPr>
                <w:b w:val="0"/>
                <w:i w:val="0"/>
                <w:sz w:val="20"/>
              </w:rPr>
              <w:t>Login securely; manage children, tasks, coins, rewards, badges; approve or reject tasks; review reports and settings.</w:t>
            </w:r>
          </w:p>
        </w:tc>
      </w:tr>
      <w:tr w14:paraId="55CAA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10C08739">
            <w:pPr>
              <w:spacing w:before="40" w:after="40" w:line="264" w:lineRule="auto"/>
              <w:jc w:val="left"/>
            </w:pPr>
            <w:r>
              <w:rPr>
                <w:b w:val="0"/>
                <w:i w:val="0"/>
                <w:sz w:val="20"/>
              </w:rPr>
              <w:t>Child</w:t>
            </w:r>
          </w:p>
        </w:tc>
        <w:tc>
          <w:tcPr>
            <w:tcW w:w="3600" w:type="dxa"/>
            <w:shd w:val="clear" w:color="auto" w:fill="F2F6FB"/>
          </w:tcPr>
          <w:p w14:paraId="3FCDBBA4">
            <w:pPr>
              <w:spacing w:before="40" w:after="40" w:line="264" w:lineRule="auto"/>
              <w:jc w:val="left"/>
            </w:pPr>
            <w:r>
              <w:rPr>
                <w:b w:val="0"/>
                <w:i w:val="0"/>
                <w:sz w:val="20"/>
              </w:rPr>
              <w:t>Non-administrator end-user of the shared tablet; selects a profile and interacts with the kiosk interface.</w:t>
            </w:r>
          </w:p>
        </w:tc>
        <w:tc>
          <w:tcPr>
            <w:tcW w:w="3456" w:type="dxa"/>
            <w:shd w:val="clear" w:color="auto" w:fill="F2F6FB"/>
          </w:tcPr>
          <w:p w14:paraId="5EA2EA88">
            <w:pPr>
              <w:spacing w:before="40" w:after="40" w:line="264" w:lineRule="auto"/>
              <w:jc w:val="left"/>
            </w:pPr>
            <w:r>
              <w:rPr>
                <w:b w:val="0"/>
                <w:i w:val="0"/>
                <w:sz w:val="20"/>
              </w:rPr>
              <w:t>View and complete tasks; earn coins; view badges, rewards and progress; read messages.</w:t>
            </w:r>
          </w:p>
        </w:tc>
      </w:tr>
      <w:tr w14:paraId="793ED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23623AF">
            <w:pPr>
              <w:spacing w:before="40" w:after="40" w:line="264" w:lineRule="auto"/>
              <w:jc w:val="left"/>
            </w:pPr>
            <w:r>
              <w:rPr>
                <w:b w:val="0"/>
                <w:i w:val="0"/>
                <w:sz w:val="20"/>
              </w:rPr>
              <w:t>System Clock</w:t>
            </w:r>
          </w:p>
        </w:tc>
        <w:tc>
          <w:tcPr>
            <w:tcW w:w="3600" w:type="dxa"/>
          </w:tcPr>
          <w:p w14:paraId="7F64856A">
            <w:pPr>
              <w:spacing w:before="40" w:after="40" w:line="264" w:lineRule="auto"/>
              <w:jc w:val="left"/>
            </w:pPr>
            <w:r>
              <w:rPr>
                <w:b w:val="0"/>
                <w:i w:val="0"/>
                <w:sz w:val="20"/>
              </w:rPr>
              <w:t>Internal actor that generates assignments and marks missed tasks automatically.</w:t>
            </w:r>
          </w:p>
        </w:tc>
        <w:tc>
          <w:tcPr>
            <w:tcW w:w="3456" w:type="dxa"/>
          </w:tcPr>
          <w:p w14:paraId="15468655">
            <w:pPr>
              <w:spacing w:before="40" w:after="40" w:line="264" w:lineRule="auto"/>
              <w:jc w:val="left"/>
            </w:pPr>
            <w:r>
              <w:rPr>
                <w:b w:val="0"/>
                <w:i w:val="0"/>
                <w:sz w:val="20"/>
              </w:rPr>
              <w:t>Create assignments on scheduled dates and mark overdue tasks missed.</w:t>
            </w:r>
          </w:p>
        </w:tc>
      </w:tr>
    </w:tbl>
    <w:p w14:paraId="27AB5ADE">
      <w:pPr>
        <w:spacing w:after="40"/>
      </w:pPr>
    </w:p>
    <w:p w14:paraId="7398B172">
      <w:pPr>
        <w:pStyle w:val="3"/>
      </w:pPr>
      <w:r>
        <w:t>3.8 Use Case Modelling</w:t>
      </w:r>
    </w:p>
    <w:p w14:paraId="43C70145">
      <w:pPr>
        <w:pStyle w:val="4"/>
      </w:pPr>
      <w:r>
        <w:t>3.8.1 Use Case Diagram</w:t>
      </w:r>
    </w:p>
    <w:p w14:paraId="5AA62E2C">
      <w:pPr>
        <w:spacing w:after="80"/>
        <w:jc w:val="center"/>
      </w:pPr>
      <w:r>
        <w:drawing>
          <wp:inline distT="0" distB="0" distL="114300" distR="114300">
            <wp:extent cx="5669280" cy="43427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5669280" cy="4343028"/>
                    </a:xfrm>
                    <a:prstGeom prst="rect">
                      <a:avLst/>
                    </a:prstGeom>
                  </pic:spPr>
                </pic:pic>
              </a:graphicData>
            </a:graphic>
          </wp:inline>
        </w:drawing>
      </w:r>
    </w:p>
    <w:p w14:paraId="3EB9E26C">
      <w:pPr>
        <w:pStyle w:val="16"/>
        <w:spacing w:before="40" w:after="200"/>
        <w:jc w:val="center"/>
      </w:pPr>
      <w:bookmarkStart w:id="0" w:name="uc_diagram"/>
      <w:bookmarkEnd w:id="0"/>
      <w:r>
        <w:rPr>
          <w:b w:val="0"/>
        </w:rPr>
        <w:fldChar w:fldCharType="begin"/>
      </w:r>
      <w:r>
        <w:rPr>
          <w:b w:val="0"/>
        </w:rPr>
        <w:instrText xml:space="preserve"> SEQ Figure \* ARABIC </w:instrText>
      </w:r>
      <w:r>
        <w:rPr>
          <w:b w:val="0"/>
        </w:rPr>
        <w:fldChar w:fldCharType="separate"/>
      </w:r>
      <w:r>
        <w:rPr>
          <w:b w:val="0"/>
        </w:rPr>
        <w:t>1</w:t>
      </w:r>
      <w:r>
        <w:rPr>
          <w:b w:val="0"/>
        </w:rPr>
        <w:fldChar w:fldCharType="end"/>
      </w:r>
      <w:r>
        <w:rPr>
          <w:i/>
          <w:sz w:val="20"/>
        </w:rPr>
        <w:t>: Use Case Diagram of the System</w:t>
      </w:r>
    </w:p>
    <w:p w14:paraId="56AFA3D6">
      <w:pPr>
        <w:jc w:val="both"/>
      </w:pPr>
      <w:r>
        <w:rPr>
          <w:b w:val="0"/>
        </w:rPr>
        <w:t xml:space="preserve">The use case diagram (Figure </w:t>
      </w:r>
      <w:r>
        <w:rPr>
          <w:b w:val="0"/>
        </w:rPr>
        <w:fldChar w:fldCharType="begin"/>
      </w:r>
      <w:r>
        <w:rPr>
          <w:b w:val="0"/>
        </w:rPr>
        <w:instrText xml:space="preserve"> REF uc_diagram \h </w:instrText>
      </w:r>
      <w:r>
        <w:rPr>
          <w:b w:val="0"/>
        </w:rPr>
        <w:fldChar w:fldCharType="separate"/>
      </w:r>
      <w:r>
        <w:rPr>
          <w:b w:val="0"/>
        </w:rPr>
        <w:t>1</w:t>
      </w:r>
      <w:r>
        <w:rPr>
          <w:b w:val="0"/>
        </w:rPr>
        <w:fldChar w:fldCharType="end"/>
      </w:r>
      <w:r>
        <w:t>) shows the two human actors and the internal system-clock actor together with the main use cases of the system. The parent interacts with all administrative use cases, while the child interacts with the kiosk use cases. The dashed “include” relationship shows that coin-awarding behaviour is shared by the task-completion and approval use cases.</w:t>
      </w:r>
    </w:p>
    <w:p w14:paraId="092F62A3">
      <w:pPr>
        <w:pStyle w:val="4"/>
      </w:pPr>
      <w:r>
        <w:t>3.8.2 Use Case Descriptions</w:t>
      </w:r>
    </w:p>
    <w:p w14:paraId="2476D157">
      <w:pPr>
        <w:jc w:val="both"/>
      </w:pPr>
      <w:r>
        <w:rPr>
          <w:b w:val="0"/>
          <w:i w:val="0"/>
        </w:rPr>
        <w:t>The most important use cases are described in detail below. Each description identifies the actor, preconditions, trigger, main flow, alternate flow, post-conditions and priority.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4479"/>
      </w:tblGrid>
      <w:tr w14:paraId="11E2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tcPr>
          <w:p w14:paraId="12CE572F">
            <w:pPr>
              <w:spacing w:before="40" w:after="40" w:line="264" w:lineRule="auto"/>
              <w:jc w:val="center"/>
            </w:pPr>
            <w:r>
              <w:rPr>
                <w:b/>
                <w:i w:val="0"/>
                <w:color w:val="FFFFFF"/>
                <w:sz w:val="20"/>
              </w:rPr>
              <w:t>Field</w:t>
            </w:r>
          </w:p>
        </w:tc>
        <w:tc>
          <w:tcPr>
            <w:tcW w:w="6912" w:type="dxa"/>
            <w:shd w:val="clear" w:color="auto" w:fill="1F4E79"/>
          </w:tcPr>
          <w:p w14:paraId="114194DD">
            <w:pPr>
              <w:spacing w:before="40" w:after="40" w:line="264" w:lineRule="auto"/>
              <w:jc w:val="center"/>
            </w:pPr>
            <w:r>
              <w:rPr>
                <w:b/>
                <w:i w:val="0"/>
                <w:color w:val="FFFFFF"/>
                <w:sz w:val="20"/>
              </w:rPr>
              <w:t>Description</w:t>
            </w:r>
          </w:p>
        </w:tc>
      </w:tr>
      <w:tr w14:paraId="77283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E6C0944">
            <w:pPr>
              <w:spacing w:before="40" w:after="40" w:line="264" w:lineRule="auto"/>
              <w:jc w:val="left"/>
            </w:pPr>
            <w:r>
              <w:rPr>
                <w:b w:val="0"/>
                <w:i w:val="0"/>
                <w:sz w:val="20"/>
              </w:rPr>
              <w:t>Use Case ID</w:t>
            </w:r>
          </w:p>
        </w:tc>
        <w:tc>
          <w:tcPr>
            <w:tcW w:w="6912" w:type="dxa"/>
          </w:tcPr>
          <w:p w14:paraId="1B37AB97">
            <w:pPr>
              <w:spacing w:before="40" w:after="40" w:line="264" w:lineRule="auto"/>
              <w:jc w:val="left"/>
            </w:pPr>
            <w:r>
              <w:rPr>
                <w:b w:val="0"/>
                <w:i w:val="0"/>
                <w:sz w:val="20"/>
              </w:rPr>
              <w:t>UC-01</w:t>
            </w:r>
          </w:p>
        </w:tc>
      </w:tr>
      <w:tr w14:paraId="40E3C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42CC83FB">
            <w:pPr>
              <w:spacing w:before="40" w:after="40" w:line="264" w:lineRule="auto"/>
              <w:jc w:val="left"/>
            </w:pPr>
            <w:r>
              <w:rPr>
                <w:b w:val="0"/>
                <w:i w:val="0"/>
                <w:sz w:val="20"/>
              </w:rPr>
              <w:t>Use Case Name</w:t>
            </w:r>
          </w:p>
        </w:tc>
        <w:tc>
          <w:tcPr>
            <w:tcW w:w="6912" w:type="dxa"/>
            <w:shd w:val="clear" w:color="auto" w:fill="F2F6FB"/>
          </w:tcPr>
          <w:p w14:paraId="052DBA03">
            <w:pPr>
              <w:spacing w:before="40" w:after="40" w:line="264" w:lineRule="auto"/>
              <w:jc w:val="left"/>
            </w:pPr>
            <w:r>
              <w:rPr>
                <w:b w:val="0"/>
                <w:i w:val="0"/>
                <w:sz w:val="20"/>
              </w:rPr>
              <w:t>Secure Login (Parent)</w:t>
            </w:r>
          </w:p>
        </w:tc>
      </w:tr>
      <w:tr w14:paraId="71BE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02CB3FD">
            <w:pPr>
              <w:spacing w:before="40" w:after="40" w:line="264" w:lineRule="auto"/>
              <w:jc w:val="left"/>
            </w:pPr>
            <w:r>
              <w:rPr>
                <w:b w:val="0"/>
                <w:i w:val="0"/>
                <w:sz w:val="20"/>
              </w:rPr>
              <w:t>Actor(s)</w:t>
            </w:r>
          </w:p>
        </w:tc>
        <w:tc>
          <w:tcPr>
            <w:tcW w:w="6912" w:type="dxa"/>
          </w:tcPr>
          <w:p w14:paraId="6C78FF81">
            <w:pPr>
              <w:spacing w:before="40" w:after="40" w:line="264" w:lineRule="auto"/>
              <w:jc w:val="left"/>
            </w:pPr>
            <w:r>
              <w:rPr>
                <w:b w:val="0"/>
                <w:i w:val="0"/>
                <w:sz w:val="20"/>
              </w:rPr>
              <w:t>Parent</w:t>
            </w:r>
          </w:p>
        </w:tc>
      </w:tr>
      <w:tr w14:paraId="44ECB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6D488347">
            <w:pPr>
              <w:spacing w:before="40" w:after="40" w:line="264" w:lineRule="auto"/>
              <w:jc w:val="left"/>
            </w:pPr>
            <w:r>
              <w:rPr>
                <w:b w:val="0"/>
                <w:i w:val="0"/>
                <w:sz w:val="20"/>
              </w:rPr>
              <w:t>Preconditions</w:t>
            </w:r>
          </w:p>
        </w:tc>
        <w:tc>
          <w:tcPr>
            <w:tcW w:w="6912" w:type="dxa"/>
            <w:shd w:val="clear" w:color="auto" w:fill="F2F6FB"/>
          </w:tcPr>
          <w:p w14:paraId="17C867CB">
            <w:pPr>
              <w:spacing w:before="40" w:after="40" w:line="264" w:lineRule="auto"/>
              <w:jc w:val="left"/>
            </w:pPr>
            <w:r>
              <w:rPr>
                <w:b w:val="0"/>
                <w:i w:val="0"/>
                <w:sz w:val="20"/>
              </w:rPr>
              <w:t>The tablet is running and the system clock is synchronised.</w:t>
            </w:r>
          </w:p>
        </w:tc>
      </w:tr>
      <w:tr w14:paraId="5CDB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EDB269E">
            <w:pPr>
              <w:spacing w:before="40" w:after="40" w:line="264" w:lineRule="auto"/>
              <w:jc w:val="left"/>
            </w:pPr>
            <w:r>
              <w:rPr>
                <w:b w:val="0"/>
                <w:i w:val="0"/>
                <w:sz w:val="20"/>
              </w:rPr>
              <w:t>Trigger</w:t>
            </w:r>
          </w:p>
        </w:tc>
        <w:tc>
          <w:tcPr>
            <w:tcW w:w="6912" w:type="dxa"/>
          </w:tcPr>
          <w:p w14:paraId="2F0462FA">
            <w:pPr>
              <w:spacing w:before="40" w:after="40" w:line="264" w:lineRule="auto"/>
              <w:jc w:val="left"/>
            </w:pPr>
            <w:r>
              <w:rPr>
                <w:b w:val="0"/>
                <w:i w:val="0"/>
                <w:sz w:val="20"/>
              </w:rPr>
              <w:t>The parent opens the application.</w:t>
            </w:r>
          </w:p>
        </w:tc>
      </w:tr>
      <w:tr w14:paraId="12012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2552CA25">
            <w:pPr>
              <w:spacing w:before="40" w:after="40" w:line="264" w:lineRule="auto"/>
              <w:jc w:val="left"/>
            </w:pPr>
            <w:r>
              <w:rPr>
                <w:b w:val="0"/>
                <w:i w:val="0"/>
                <w:sz w:val="20"/>
              </w:rPr>
              <w:t>Main Flow</w:t>
            </w:r>
          </w:p>
        </w:tc>
        <w:tc>
          <w:tcPr>
            <w:tcW w:w="6912" w:type="dxa"/>
            <w:shd w:val="clear" w:color="auto" w:fill="F2F6FB"/>
          </w:tcPr>
          <w:p w14:paraId="36689CC7">
            <w:pPr>
              <w:spacing w:before="40" w:after="40" w:line="264" w:lineRule="auto"/>
              <w:jc w:val="left"/>
            </w:pPr>
            <w:r>
              <w:rPr>
                <w:b w:val="0"/>
                <w:i w:val="0"/>
                <w:sz w:val="20"/>
              </w:rPr>
              <w:t>1. System displays the login screen.</w:t>
            </w:r>
          </w:p>
          <w:p w14:paraId="2423AE06">
            <w:pPr>
              <w:spacing w:before="0" w:after="40" w:line="264" w:lineRule="auto"/>
              <w:jc w:val="left"/>
            </w:pPr>
            <w:r>
              <w:rPr>
                <w:b w:val="0"/>
                <w:i w:val="0"/>
                <w:sz w:val="20"/>
              </w:rPr>
              <w:t>2. Parent enters username and password.</w:t>
            </w:r>
          </w:p>
          <w:p w14:paraId="4447516D">
            <w:pPr>
              <w:spacing w:before="0" w:after="40" w:line="264" w:lineRule="auto"/>
              <w:jc w:val="left"/>
            </w:pPr>
            <w:r>
              <w:rPr>
                <w:b w:val="0"/>
                <w:i w:val="0"/>
                <w:sz w:val="20"/>
              </w:rPr>
              <w:t>3. System validates credentials.</w:t>
            </w:r>
          </w:p>
          <w:p w14:paraId="67E59DD8">
            <w:pPr>
              <w:spacing w:before="0" w:after="40" w:line="264" w:lineRule="auto"/>
              <w:jc w:val="left"/>
            </w:pPr>
            <w:r>
              <w:rPr>
                <w:b w:val="0"/>
                <w:i w:val="0"/>
                <w:sz w:val="20"/>
              </w:rPr>
              <w:t>4. Parent enters the four-digit PIN.</w:t>
            </w:r>
          </w:p>
          <w:p w14:paraId="5EDDD7B1">
            <w:pPr>
              <w:spacing w:before="0" w:after="40" w:line="264" w:lineRule="auto"/>
              <w:jc w:val="left"/>
            </w:pPr>
            <w:r>
              <w:rPr>
                <w:b w:val="0"/>
                <w:i w:val="0"/>
                <w:sz w:val="20"/>
              </w:rPr>
              <w:t>5. System validates the PIN and opens the parent dashboard.</w:t>
            </w:r>
          </w:p>
        </w:tc>
      </w:tr>
      <w:tr w14:paraId="1DA21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CA64333">
            <w:pPr>
              <w:spacing w:before="40" w:after="40" w:line="264" w:lineRule="auto"/>
              <w:jc w:val="left"/>
            </w:pPr>
            <w:r>
              <w:rPr>
                <w:b w:val="0"/>
                <w:i w:val="0"/>
                <w:sz w:val="20"/>
              </w:rPr>
              <w:t>Alternate Flow</w:t>
            </w:r>
          </w:p>
        </w:tc>
        <w:tc>
          <w:tcPr>
            <w:tcW w:w="6912" w:type="dxa"/>
          </w:tcPr>
          <w:p w14:paraId="3A80FB40">
            <w:pPr>
              <w:spacing w:before="40" w:after="40" w:line="264" w:lineRule="auto"/>
              <w:jc w:val="left"/>
            </w:pPr>
            <w:r>
              <w:rPr>
                <w:b w:val="0"/>
                <w:i w:val="0"/>
                <w:sz w:val="20"/>
              </w:rPr>
              <w:t>A1: Invalid credentials — system shows an error and logs the failed attempt.</w:t>
            </w:r>
          </w:p>
          <w:p w14:paraId="6ED2EC2F">
            <w:pPr>
              <w:spacing w:before="0" w:after="40" w:line="264" w:lineRule="auto"/>
              <w:jc w:val="left"/>
            </w:pPr>
            <w:r>
              <w:rPr>
                <w:b w:val="0"/>
                <w:i w:val="0"/>
                <w:sz w:val="20"/>
              </w:rPr>
              <w:t>A2: Forgotten PIN — parent resets the PIN using the security answer.</w:t>
            </w:r>
          </w:p>
        </w:tc>
      </w:tr>
      <w:tr w14:paraId="26574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371F8F9D">
            <w:pPr>
              <w:spacing w:before="40" w:after="40" w:line="264" w:lineRule="auto"/>
              <w:jc w:val="left"/>
            </w:pPr>
            <w:r>
              <w:rPr>
                <w:b w:val="0"/>
                <w:i w:val="0"/>
                <w:sz w:val="20"/>
              </w:rPr>
              <w:t>Post-conditions</w:t>
            </w:r>
          </w:p>
        </w:tc>
        <w:tc>
          <w:tcPr>
            <w:tcW w:w="6912" w:type="dxa"/>
            <w:shd w:val="clear" w:color="auto" w:fill="F2F6FB"/>
          </w:tcPr>
          <w:p w14:paraId="427CB0CA">
            <w:pPr>
              <w:spacing w:before="40" w:after="40" w:line="264" w:lineRule="auto"/>
              <w:jc w:val="left"/>
            </w:pPr>
            <w:r>
              <w:rPr>
                <w:b w:val="0"/>
                <w:i w:val="0"/>
                <w:sz w:val="20"/>
              </w:rPr>
              <w:t>Parent session starts; administrator functions are unlocked.</w:t>
            </w:r>
          </w:p>
        </w:tc>
      </w:tr>
      <w:tr w14:paraId="5BC2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BFCF4DC">
            <w:pPr>
              <w:spacing w:before="40" w:after="40" w:line="264" w:lineRule="auto"/>
              <w:jc w:val="left"/>
            </w:pPr>
            <w:r>
              <w:rPr>
                <w:b w:val="0"/>
                <w:i w:val="0"/>
                <w:sz w:val="20"/>
              </w:rPr>
              <w:t>Priority</w:t>
            </w:r>
          </w:p>
        </w:tc>
        <w:tc>
          <w:tcPr>
            <w:tcW w:w="6912" w:type="dxa"/>
          </w:tcPr>
          <w:p w14:paraId="0BB6778B">
            <w:pPr>
              <w:spacing w:before="40" w:after="40" w:line="264" w:lineRule="auto"/>
              <w:jc w:val="left"/>
            </w:pPr>
            <w:r>
              <w:rPr>
                <w:b w:val="0"/>
                <w:i w:val="0"/>
                <w:sz w:val="20"/>
              </w:rPr>
              <w:t>High</w:t>
            </w:r>
          </w:p>
        </w:tc>
      </w:tr>
    </w:tbl>
    <w:p w14:paraId="048F5B69">
      <w:pPr>
        <w:spacing w:after="40"/>
      </w:pPr>
    </w:p>
    <w:p w14:paraId="7452B0C2">
      <w:pPr>
        <w:spacing w:after="16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4479"/>
      </w:tblGrid>
      <w:tr w14:paraId="1F29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tcPr>
          <w:p w14:paraId="79195A44">
            <w:pPr>
              <w:spacing w:before="40" w:after="40" w:line="264" w:lineRule="auto"/>
              <w:jc w:val="center"/>
            </w:pPr>
            <w:r>
              <w:rPr>
                <w:b/>
                <w:i w:val="0"/>
                <w:color w:val="FFFFFF"/>
                <w:sz w:val="20"/>
              </w:rPr>
              <w:t>Field</w:t>
            </w:r>
          </w:p>
        </w:tc>
        <w:tc>
          <w:tcPr>
            <w:tcW w:w="6912" w:type="dxa"/>
            <w:shd w:val="clear" w:color="auto" w:fill="1F4E79"/>
          </w:tcPr>
          <w:p w14:paraId="4F6BA317">
            <w:pPr>
              <w:spacing w:before="40" w:after="40" w:line="264" w:lineRule="auto"/>
              <w:jc w:val="center"/>
            </w:pPr>
            <w:r>
              <w:rPr>
                <w:b/>
                <w:i w:val="0"/>
                <w:color w:val="FFFFFF"/>
                <w:sz w:val="20"/>
              </w:rPr>
              <w:t>Description</w:t>
            </w:r>
          </w:p>
        </w:tc>
      </w:tr>
      <w:tr w14:paraId="590D5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4BBFE36">
            <w:pPr>
              <w:spacing w:before="40" w:after="40" w:line="264" w:lineRule="auto"/>
              <w:jc w:val="left"/>
            </w:pPr>
            <w:r>
              <w:rPr>
                <w:b w:val="0"/>
                <w:i w:val="0"/>
                <w:sz w:val="20"/>
              </w:rPr>
              <w:t>Use Case ID</w:t>
            </w:r>
          </w:p>
        </w:tc>
        <w:tc>
          <w:tcPr>
            <w:tcW w:w="6912" w:type="dxa"/>
          </w:tcPr>
          <w:p w14:paraId="7950972D">
            <w:pPr>
              <w:spacing w:before="40" w:after="40" w:line="264" w:lineRule="auto"/>
              <w:jc w:val="left"/>
            </w:pPr>
            <w:r>
              <w:rPr>
                <w:b w:val="0"/>
                <w:i w:val="0"/>
                <w:sz w:val="20"/>
              </w:rPr>
              <w:t>UC-02</w:t>
            </w:r>
          </w:p>
        </w:tc>
      </w:tr>
      <w:tr w14:paraId="4456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365D19FA">
            <w:pPr>
              <w:spacing w:before="40" w:after="40" w:line="264" w:lineRule="auto"/>
              <w:jc w:val="left"/>
            </w:pPr>
            <w:r>
              <w:rPr>
                <w:b w:val="0"/>
                <w:i w:val="0"/>
                <w:sz w:val="20"/>
              </w:rPr>
              <w:t>Use Case Name</w:t>
            </w:r>
          </w:p>
        </w:tc>
        <w:tc>
          <w:tcPr>
            <w:tcW w:w="6912" w:type="dxa"/>
            <w:shd w:val="clear" w:color="auto" w:fill="F2F6FB"/>
          </w:tcPr>
          <w:p w14:paraId="2BA4FE01">
            <w:pPr>
              <w:spacing w:before="40" w:after="40" w:line="264" w:lineRule="auto"/>
              <w:jc w:val="left"/>
            </w:pPr>
            <w:r>
              <w:rPr>
                <w:b w:val="0"/>
                <w:i w:val="0"/>
                <w:sz w:val="20"/>
              </w:rPr>
              <w:t>Manage Children</w:t>
            </w:r>
          </w:p>
        </w:tc>
      </w:tr>
      <w:tr w14:paraId="70887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933AE2A">
            <w:pPr>
              <w:spacing w:before="40" w:after="40" w:line="264" w:lineRule="auto"/>
              <w:jc w:val="left"/>
            </w:pPr>
            <w:r>
              <w:rPr>
                <w:b w:val="0"/>
                <w:i w:val="0"/>
                <w:sz w:val="20"/>
              </w:rPr>
              <w:t>Actor(s)</w:t>
            </w:r>
          </w:p>
        </w:tc>
        <w:tc>
          <w:tcPr>
            <w:tcW w:w="6912" w:type="dxa"/>
          </w:tcPr>
          <w:p w14:paraId="3CD9D741">
            <w:pPr>
              <w:spacing w:before="40" w:after="40" w:line="264" w:lineRule="auto"/>
              <w:jc w:val="left"/>
            </w:pPr>
            <w:r>
              <w:rPr>
                <w:b w:val="0"/>
                <w:i w:val="0"/>
                <w:sz w:val="20"/>
              </w:rPr>
              <w:t>Parent</w:t>
            </w:r>
          </w:p>
        </w:tc>
      </w:tr>
      <w:tr w14:paraId="045CE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3D97183F">
            <w:pPr>
              <w:spacing w:before="40" w:after="40" w:line="264" w:lineRule="auto"/>
              <w:jc w:val="left"/>
            </w:pPr>
            <w:r>
              <w:rPr>
                <w:b w:val="0"/>
                <w:i w:val="0"/>
                <w:sz w:val="20"/>
              </w:rPr>
              <w:t>Preconditions</w:t>
            </w:r>
          </w:p>
        </w:tc>
        <w:tc>
          <w:tcPr>
            <w:tcW w:w="6912" w:type="dxa"/>
            <w:shd w:val="clear" w:color="auto" w:fill="F2F6FB"/>
          </w:tcPr>
          <w:p w14:paraId="5722FD29">
            <w:pPr>
              <w:spacing w:before="40" w:after="40" w:line="264" w:lineRule="auto"/>
              <w:jc w:val="left"/>
            </w:pPr>
            <w:r>
              <w:rPr>
                <w:b w:val="0"/>
                <w:i w:val="0"/>
                <w:sz w:val="20"/>
              </w:rPr>
              <w:t>Parent is logged in.</w:t>
            </w:r>
          </w:p>
        </w:tc>
      </w:tr>
      <w:tr w14:paraId="3D217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35BA3F6">
            <w:pPr>
              <w:spacing w:before="40" w:after="40" w:line="264" w:lineRule="auto"/>
              <w:jc w:val="left"/>
            </w:pPr>
            <w:r>
              <w:rPr>
                <w:b w:val="0"/>
                <w:i w:val="0"/>
                <w:sz w:val="20"/>
              </w:rPr>
              <w:t>Trigger</w:t>
            </w:r>
          </w:p>
        </w:tc>
        <w:tc>
          <w:tcPr>
            <w:tcW w:w="6912" w:type="dxa"/>
          </w:tcPr>
          <w:p w14:paraId="13F3A5CE">
            <w:pPr>
              <w:spacing w:before="40" w:after="40" w:line="264" w:lineRule="auto"/>
              <w:jc w:val="left"/>
            </w:pPr>
            <w:r>
              <w:rPr>
                <w:b w:val="0"/>
                <w:i w:val="0"/>
                <w:sz w:val="20"/>
              </w:rPr>
              <w:t>Parent selects the Children option from the menu.</w:t>
            </w:r>
          </w:p>
        </w:tc>
      </w:tr>
      <w:tr w14:paraId="77AF9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7A56648C">
            <w:pPr>
              <w:spacing w:before="40" w:after="40" w:line="264" w:lineRule="auto"/>
              <w:jc w:val="left"/>
            </w:pPr>
            <w:r>
              <w:rPr>
                <w:b w:val="0"/>
                <w:i w:val="0"/>
                <w:sz w:val="20"/>
              </w:rPr>
              <w:t>Main Flow</w:t>
            </w:r>
          </w:p>
        </w:tc>
        <w:tc>
          <w:tcPr>
            <w:tcW w:w="6912" w:type="dxa"/>
            <w:shd w:val="clear" w:color="auto" w:fill="F2F6FB"/>
          </w:tcPr>
          <w:p w14:paraId="0E8A237E">
            <w:pPr>
              <w:spacing w:before="40" w:after="40" w:line="264" w:lineRule="auto"/>
              <w:jc w:val="left"/>
            </w:pPr>
            <w:r>
              <w:rPr>
                <w:b w:val="0"/>
                <w:i w:val="0"/>
                <w:sz w:val="20"/>
              </w:rPr>
              <w:t>1. System lists existing children.</w:t>
            </w:r>
          </w:p>
          <w:p w14:paraId="1AB3E80F">
            <w:pPr>
              <w:spacing w:before="0" w:after="40" w:line="264" w:lineRule="auto"/>
              <w:jc w:val="left"/>
            </w:pPr>
            <w:r>
              <w:rPr>
                <w:b w:val="0"/>
                <w:i w:val="0"/>
                <w:sz w:val="20"/>
              </w:rPr>
              <w:t>2. Parent chooses Add, Edit or Delete.</w:t>
            </w:r>
          </w:p>
          <w:p w14:paraId="51C5BCA5">
            <w:pPr>
              <w:spacing w:before="0" w:after="40" w:line="264" w:lineRule="auto"/>
              <w:jc w:val="left"/>
            </w:pPr>
            <w:r>
              <w:rPr>
                <w:b w:val="0"/>
                <w:i w:val="0"/>
                <w:sz w:val="20"/>
              </w:rPr>
              <w:t>3. Parent enters name, avatar and date of birth.</w:t>
            </w:r>
          </w:p>
          <w:p w14:paraId="79F592FD">
            <w:pPr>
              <w:spacing w:before="0" w:after="40" w:line="264" w:lineRule="auto"/>
              <w:jc w:val="left"/>
            </w:pPr>
            <w:r>
              <w:rPr>
                <w:b w:val="0"/>
                <w:i w:val="0"/>
                <w:sz w:val="20"/>
              </w:rPr>
              <w:t>4. System saves the child profile.</w:t>
            </w:r>
          </w:p>
        </w:tc>
      </w:tr>
      <w:tr w14:paraId="61D5A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27CB324">
            <w:pPr>
              <w:spacing w:before="40" w:after="40" w:line="264" w:lineRule="auto"/>
              <w:jc w:val="left"/>
            </w:pPr>
            <w:r>
              <w:rPr>
                <w:b w:val="0"/>
                <w:i w:val="0"/>
                <w:sz w:val="20"/>
              </w:rPr>
              <w:t>Alternate Flow</w:t>
            </w:r>
          </w:p>
        </w:tc>
        <w:tc>
          <w:tcPr>
            <w:tcW w:w="6912" w:type="dxa"/>
          </w:tcPr>
          <w:p w14:paraId="63C9FDD3">
            <w:pPr>
              <w:spacing w:before="40" w:after="40" w:line="264" w:lineRule="auto"/>
              <w:jc w:val="left"/>
            </w:pPr>
            <w:r>
              <w:rPr>
                <w:b w:val="0"/>
                <w:i w:val="0"/>
                <w:sz w:val="20"/>
              </w:rPr>
              <w:t>A1: Editing — updates are saved and logged.</w:t>
            </w:r>
          </w:p>
          <w:p w14:paraId="47109B06">
            <w:pPr>
              <w:spacing w:before="0" w:after="40" w:line="264" w:lineRule="auto"/>
              <w:jc w:val="left"/>
            </w:pPr>
            <w:r>
              <w:rPr>
                <w:b w:val="0"/>
                <w:i w:val="0"/>
                <w:sz w:val="20"/>
              </w:rPr>
              <w:t>A2: Deleting a child with verified records — system blocks deletion and suggests deactivation (BR-01).</w:t>
            </w:r>
          </w:p>
        </w:tc>
      </w:tr>
      <w:tr w14:paraId="0B9F2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40D24985">
            <w:pPr>
              <w:spacing w:before="40" w:after="40" w:line="264" w:lineRule="auto"/>
              <w:jc w:val="left"/>
            </w:pPr>
            <w:r>
              <w:rPr>
                <w:b w:val="0"/>
                <w:i w:val="0"/>
                <w:sz w:val="20"/>
              </w:rPr>
              <w:t>Post-conditions</w:t>
            </w:r>
          </w:p>
        </w:tc>
        <w:tc>
          <w:tcPr>
            <w:tcW w:w="6912" w:type="dxa"/>
            <w:shd w:val="clear" w:color="auto" w:fill="F2F6FB"/>
          </w:tcPr>
          <w:p w14:paraId="24B454AE">
            <w:pPr>
              <w:spacing w:before="40" w:after="40" w:line="264" w:lineRule="auto"/>
              <w:jc w:val="left"/>
            </w:pPr>
            <w:r>
              <w:rPr>
                <w:b w:val="0"/>
                <w:i w:val="0"/>
                <w:sz w:val="20"/>
              </w:rPr>
              <w:t>Child profile is created, updated or deactivated.</w:t>
            </w:r>
          </w:p>
        </w:tc>
      </w:tr>
      <w:tr w14:paraId="1A0C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DFA92EA">
            <w:pPr>
              <w:spacing w:before="40" w:after="40" w:line="264" w:lineRule="auto"/>
              <w:jc w:val="left"/>
            </w:pPr>
            <w:r>
              <w:rPr>
                <w:b w:val="0"/>
                <w:i w:val="0"/>
                <w:sz w:val="20"/>
              </w:rPr>
              <w:t>Priority</w:t>
            </w:r>
          </w:p>
        </w:tc>
        <w:tc>
          <w:tcPr>
            <w:tcW w:w="6912" w:type="dxa"/>
          </w:tcPr>
          <w:p w14:paraId="54D486B1">
            <w:pPr>
              <w:spacing w:before="40" w:after="40" w:line="264" w:lineRule="auto"/>
              <w:jc w:val="left"/>
            </w:pPr>
            <w:r>
              <w:rPr>
                <w:b w:val="0"/>
                <w:i w:val="0"/>
                <w:sz w:val="20"/>
              </w:rPr>
              <w:t>High</w:t>
            </w:r>
          </w:p>
        </w:tc>
      </w:tr>
    </w:tbl>
    <w:p w14:paraId="736BE881">
      <w:pPr>
        <w:spacing w:after="40"/>
      </w:pPr>
    </w:p>
    <w:p w14:paraId="5E44B893">
      <w:pPr>
        <w:spacing w:after="16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4479"/>
      </w:tblGrid>
      <w:tr w14:paraId="4C10C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tcPr>
          <w:p w14:paraId="3D8B49B0">
            <w:pPr>
              <w:spacing w:before="40" w:after="40" w:line="264" w:lineRule="auto"/>
              <w:jc w:val="center"/>
            </w:pPr>
            <w:r>
              <w:rPr>
                <w:b/>
                <w:i w:val="0"/>
                <w:color w:val="FFFFFF"/>
                <w:sz w:val="20"/>
              </w:rPr>
              <w:t>Field</w:t>
            </w:r>
          </w:p>
        </w:tc>
        <w:tc>
          <w:tcPr>
            <w:tcW w:w="6912" w:type="dxa"/>
            <w:shd w:val="clear" w:color="auto" w:fill="1F4E79"/>
          </w:tcPr>
          <w:p w14:paraId="15430E02">
            <w:pPr>
              <w:spacing w:before="40" w:after="40" w:line="264" w:lineRule="auto"/>
              <w:jc w:val="center"/>
            </w:pPr>
            <w:r>
              <w:rPr>
                <w:b/>
                <w:i w:val="0"/>
                <w:color w:val="FFFFFF"/>
                <w:sz w:val="20"/>
              </w:rPr>
              <w:t>Description</w:t>
            </w:r>
          </w:p>
        </w:tc>
      </w:tr>
      <w:tr w14:paraId="201C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ED2098E">
            <w:pPr>
              <w:spacing w:before="40" w:after="40" w:line="264" w:lineRule="auto"/>
              <w:jc w:val="left"/>
            </w:pPr>
            <w:r>
              <w:rPr>
                <w:b w:val="0"/>
                <w:i w:val="0"/>
                <w:sz w:val="20"/>
              </w:rPr>
              <w:t>Use Case ID</w:t>
            </w:r>
          </w:p>
        </w:tc>
        <w:tc>
          <w:tcPr>
            <w:tcW w:w="6912" w:type="dxa"/>
          </w:tcPr>
          <w:p w14:paraId="0F092B2A">
            <w:pPr>
              <w:spacing w:before="40" w:after="40" w:line="264" w:lineRule="auto"/>
              <w:jc w:val="left"/>
            </w:pPr>
            <w:r>
              <w:rPr>
                <w:b w:val="0"/>
                <w:i w:val="0"/>
                <w:sz w:val="20"/>
              </w:rPr>
              <w:t>UC-03</w:t>
            </w:r>
          </w:p>
        </w:tc>
      </w:tr>
      <w:tr w14:paraId="158C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798FD79E">
            <w:pPr>
              <w:spacing w:before="40" w:after="40" w:line="264" w:lineRule="auto"/>
              <w:jc w:val="left"/>
            </w:pPr>
            <w:r>
              <w:rPr>
                <w:b w:val="0"/>
                <w:i w:val="0"/>
                <w:sz w:val="20"/>
              </w:rPr>
              <w:t>Use Case Name</w:t>
            </w:r>
          </w:p>
        </w:tc>
        <w:tc>
          <w:tcPr>
            <w:tcW w:w="6912" w:type="dxa"/>
            <w:shd w:val="clear" w:color="auto" w:fill="F2F6FB"/>
          </w:tcPr>
          <w:p w14:paraId="4F72B74A">
            <w:pPr>
              <w:spacing w:before="40" w:after="40" w:line="264" w:lineRule="auto"/>
              <w:jc w:val="left"/>
            </w:pPr>
            <w:r>
              <w:rPr>
                <w:b w:val="0"/>
                <w:i w:val="0"/>
                <w:sz w:val="20"/>
              </w:rPr>
              <w:t>Create Task with Schedule</w:t>
            </w:r>
          </w:p>
        </w:tc>
      </w:tr>
      <w:tr w14:paraId="51AF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1684FF5F">
            <w:pPr>
              <w:spacing w:before="40" w:after="40" w:line="264" w:lineRule="auto"/>
              <w:jc w:val="left"/>
            </w:pPr>
            <w:r>
              <w:rPr>
                <w:b w:val="0"/>
                <w:i w:val="0"/>
                <w:sz w:val="20"/>
              </w:rPr>
              <w:t>Actor(s)</w:t>
            </w:r>
          </w:p>
        </w:tc>
        <w:tc>
          <w:tcPr>
            <w:tcW w:w="6912" w:type="dxa"/>
          </w:tcPr>
          <w:p w14:paraId="1854189F">
            <w:pPr>
              <w:spacing w:before="40" w:after="40" w:line="264" w:lineRule="auto"/>
              <w:jc w:val="left"/>
            </w:pPr>
            <w:r>
              <w:rPr>
                <w:b w:val="0"/>
                <w:i w:val="0"/>
                <w:sz w:val="20"/>
              </w:rPr>
              <w:t>Parent</w:t>
            </w:r>
          </w:p>
        </w:tc>
      </w:tr>
      <w:tr w14:paraId="62655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73E020EF">
            <w:pPr>
              <w:spacing w:before="40" w:after="40" w:line="264" w:lineRule="auto"/>
              <w:jc w:val="left"/>
            </w:pPr>
            <w:r>
              <w:rPr>
                <w:b w:val="0"/>
                <w:i w:val="0"/>
                <w:sz w:val="20"/>
              </w:rPr>
              <w:t>Preconditions</w:t>
            </w:r>
          </w:p>
        </w:tc>
        <w:tc>
          <w:tcPr>
            <w:tcW w:w="6912" w:type="dxa"/>
            <w:shd w:val="clear" w:color="auto" w:fill="F2F6FB"/>
          </w:tcPr>
          <w:p w14:paraId="0E12C985">
            <w:pPr>
              <w:spacing w:before="40" w:after="40" w:line="264" w:lineRule="auto"/>
              <w:jc w:val="left"/>
            </w:pPr>
            <w:r>
              <w:rPr>
                <w:b w:val="0"/>
                <w:i w:val="0"/>
                <w:sz w:val="20"/>
              </w:rPr>
              <w:t>Parent is logged in.</w:t>
            </w:r>
          </w:p>
        </w:tc>
      </w:tr>
      <w:tr w14:paraId="3C291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2388ED7">
            <w:pPr>
              <w:spacing w:before="40" w:after="40" w:line="264" w:lineRule="auto"/>
              <w:jc w:val="left"/>
            </w:pPr>
            <w:r>
              <w:rPr>
                <w:b w:val="0"/>
                <w:i w:val="0"/>
                <w:sz w:val="20"/>
              </w:rPr>
              <w:t>Trigger</w:t>
            </w:r>
          </w:p>
        </w:tc>
        <w:tc>
          <w:tcPr>
            <w:tcW w:w="6912" w:type="dxa"/>
          </w:tcPr>
          <w:p w14:paraId="0542A70C">
            <w:pPr>
              <w:spacing w:before="40" w:after="40" w:line="264" w:lineRule="auto"/>
              <w:jc w:val="left"/>
            </w:pPr>
            <w:r>
              <w:rPr>
                <w:b w:val="0"/>
                <w:i w:val="0"/>
                <w:sz w:val="20"/>
              </w:rPr>
              <w:t>Parent selects the Tasks option and presses Add Task.</w:t>
            </w:r>
          </w:p>
        </w:tc>
      </w:tr>
      <w:tr w14:paraId="518A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11AA5026">
            <w:pPr>
              <w:spacing w:before="40" w:after="40" w:line="264" w:lineRule="auto"/>
              <w:jc w:val="left"/>
            </w:pPr>
            <w:r>
              <w:rPr>
                <w:b w:val="0"/>
                <w:i w:val="0"/>
                <w:sz w:val="20"/>
              </w:rPr>
              <w:t>Main Flow</w:t>
            </w:r>
          </w:p>
        </w:tc>
        <w:tc>
          <w:tcPr>
            <w:tcW w:w="6912" w:type="dxa"/>
            <w:shd w:val="clear" w:color="auto" w:fill="F2F6FB"/>
          </w:tcPr>
          <w:p w14:paraId="2411A9DA">
            <w:pPr>
              <w:spacing w:before="40" w:after="40" w:line="264" w:lineRule="auto"/>
              <w:jc w:val="left"/>
            </w:pPr>
            <w:r>
              <w:rPr>
                <w:b w:val="0"/>
                <w:i w:val="0"/>
                <w:sz w:val="20"/>
              </w:rPr>
              <w:t>1. System shows the task form.</w:t>
            </w:r>
          </w:p>
          <w:p w14:paraId="397D59BD">
            <w:pPr>
              <w:spacing w:before="0" w:after="40" w:line="264" w:lineRule="auto"/>
              <w:jc w:val="left"/>
            </w:pPr>
            <w:r>
              <w:rPr>
                <w:b w:val="0"/>
                <w:i w:val="0"/>
                <w:sz w:val="20"/>
              </w:rPr>
              <w:t>2. Parent enters title and description.</w:t>
            </w:r>
          </w:p>
          <w:p w14:paraId="45EEB89F">
            <w:pPr>
              <w:spacing w:before="0" w:after="40" w:line="264" w:lineRule="auto"/>
              <w:jc w:val="left"/>
            </w:pPr>
            <w:r>
              <w:rPr>
                <w:b w:val="0"/>
                <w:i w:val="0"/>
                <w:sz w:val="20"/>
              </w:rPr>
              <w:t>3. Parent selects schedule type (daily, weekly, monthly, custom, weekend, specific days).</w:t>
            </w:r>
          </w:p>
          <w:p w14:paraId="742550CB">
            <w:pPr>
              <w:spacing w:before="0" w:after="40" w:line="264" w:lineRule="auto"/>
              <w:jc w:val="left"/>
            </w:pPr>
            <w:r>
              <w:rPr>
                <w:b w:val="0"/>
                <w:i w:val="0"/>
                <w:sz w:val="20"/>
              </w:rPr>
              <w:t>4. Parent sets repeat days and coin value.</w:t>
            </w:r>
          </w:p>
          <w:p w14:paraId="33A199F5">
            <w:pPr>
              <w:spacing w:before="0" w:after="40" w:line="264" w:lineRule="auto"/>
              <w:jc w:val="left"/>
            </w:pPr>
            <w:r>
              <w:rPr>
                <w:b w:val="0"/>
                <w:i w:val="0"/>
                <w:sz w:val="20"/>
              </w:rPr>
              <w:t>5. Parent selects verification type (self-check or parent approval).</w:t>
            </w:r>
          </w:p>
          <w:p w14:paraId="7F0F4AC8">
            <w:pPr>
              <w:spacing w:before="0" w:after="40" w:line="264" w:lineRule="auto"/>
              <w:jc w:val="left"/>
            </w:pPr>
            <w:r>
              <w:rPr>
                <w:b w:val="0"/>
                <w:i w:val="0"/>
                <w:sz w:val="20"/>
              </w:rPr>
              <w:t>6. System saves the task.</w:t>
            </w:r>
          </w:p>
        </w:tc>
      </w:tr>
      <w:tr w14:paraId="508B2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15863318">
            <w:pPr>
              <w:spacing w:before="40" w:after="40" w:line="264" w:lineRule="auto"/>
              <w:jc w:val="left"/>
            </w:pPr>
            <w:r>
              <w:rPr>
                <w:b w:val="0"/>
                <w:i w:val="0"/>
                <w:sz w:val="20"/>
              </w:rPr>
              <w:t>Alternate Flow</w:t>
            </w:r>
          </w:p>
        </w:tc>
        <w:tc>
          <w:tcPr>
            <w:tcW w:w="6912" w:type="dxa"/>
          </w:tcPr>
          <w:p w14:paraId="2CC22DFC">
            <w:pPr>
              <w:spacing w:before="40" w:after="40" w:line="264" w:lineRule="auto"/>
              <w:jc w:val="left"/>
            </w:pPr>
            <w:r>
              <w:rPr>
                <w:b w:val="0"/>
                <w:i w:val="0"/>
                <w:sz w:val="20"/>
              </w:rPr>
              <w:t>A1: Invalid schedule or zero coins — system rejects with a message (BR-02).</w:t>
            </w:r>
          </w:p>
        </w:tc>
      </w:tr>
      <w:tr w14:paraId="7022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65D6A54F">
            <w:pPr>
              <w:spacing w:before="40" w:after="40" w:line="264" w:lineRule="auto"/>
              <w:jc w:val="left"/>
            </w:pPr>
            <w:r>
              <w:rPr>
                <w:b w:val="0"/>
                <w:i w:val="0"/>
                <w:sz w:val="20"/>
              </w:rPr>
              <w:t>Post-conditions</w:t>
            </w:r>
          </w:p>
        </w:tc>
        <w:tc>
          <w:tcPr>
            <w:tcW w:w="6912" w:type="dxa"/>
            <w:shd w:val="clear" w:color="auto" w:fill="F2F6FB"/>
          </w:tcPr>
          <w:p w14:paraId="34ED42B6">
            <w:pPr>
              <w:spacing w:before="40" w:after="40" w:line="264" w:lineRule="auto"/>
              <w:jc w:val="left"/>
            </w:pPr>
            <w:r>
              <w:rPr>
                <w:b w:val="0"/>
                <w:i w:val="0"/>
                <w:sz w:val="20"/>
              </w:rPr>
              <w:t>Task is stored and assignments are generated for the relevant dates (FR-08).</w:t>
            </w:r>
          </w:p>
        </w:tc>
      </w:tr>
      <w:tr w14:paraId="151A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1B7FA61">
            <w:pPr>
              <w:spacing w:before="40" w:after="40" w:line="264" w:lineRule="auto"/>
              <w:jc w:val="left"/>
            </w:pPr>
            <w:r>
              <w:rPr>
                <w:b w:val="0"/>
                <w:i w:val="0"/>
                <w:sz w:val="20"/>
              </w:rPr>
              <w:t>Priority</w:t>
            </w:r>
          </w:p>
        </w:tc>
        <w:tc>
          <w:tcPr>
            <w:tcW w:w="6912" w:type="dxa"/>
          </w:tcPr>
          <w:p w14:paraId="4A33C91F">
            <w:pPr>
              <w:spacing w:before="40" w:after="40" w:line="264" w:lineRule="auto"/>
              <w:jc w:val="left"/>
            </w:pPr>
            <w:r>
              <w:rPr>
                <w:b w:val="0"/>
                <w:i w:val="0"/>
                <w:sz w:val="20"/>
              </w:rPr>
              <w:t>High</w:t>
            </w:r>
          </w:p>
        </w:tc>
      </w:tr>
    </w:tbl>
    <w:p w14:paraId="00DB2773">
      <w:pPr>
        <w:spacing w:after="40"/>
      </w:pPr>
    </w:p>
    <w:p w14:paraId="2A7AE28A">
      <w:pPr>
        <w:spacing w:after="16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4479"/>
      </w:tblGrid>
      <w:tr w14:paraId="0AD9A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tcPr>
          <w:p w14:paraId="7FEBDD9A">
            <w:pPr>
              <w:spacing w:before="40" w:after="40" w:line="264" w:lineRule="auto"/>
              <w:jc w:val="center"/>
            </w:pPr>
            <w:r>
              <w:rPr>
                <w:b/>
                <w:i w:val="0"/>
                <w:color w:val="FFFFFF"/>
                <w:sz w:val="20"/>
              </w:rPr>
              <w:t>Field</w:t>
            </w:r>
          </w:p>
        </w:tc>
        <w:tc>
          <w:tcPr>
            <w:tcW w:w="6912" w:type="dxa"/>
            <w:shd w:val="clear" w:color="auto" w:fill="1F4E79"/>
          </w:tcPr>
          <w:p w14:paraId="4E278591">
            <w:pPr>
              <w:spacing w:before="40" w:after="40" w:line="264" w:lineRule="auto"/>
              <w:jc w:val="center"/>
            </w:pPr>
            <w:r>
              <w:rPr>
                <w:b/>
                <w:i w:val="0"/>
                <w:color w:val="FFFFFF"/>
                <w:sz w:val="20"/>
              </w:rPr>
              <w:t>Description</w:t>
            </w:r>
          </w:p>
        </w:tc>
      </w:tr>
      <w:tr w14:paraId="462C6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D9C64CF">
            <w:pPr>
              <w:spacing w:before="40" w:after="40" w:line="264" w:lineRule="auto"/>
              <w:jc w:val="left"/>
            </w:pPr>
            <w:r>
              <w:rPr>
                <w:b w:val="0"/>
                <w:i w:val="0"/>
                <w:sz w:val="20"/>
              </w:rPr>
              <w:t>Use Case ID</w:t>
            </w:r>
          </w:p>
        </w:tc>
        <w:tc>
          <w:tcPr>
            <w:tcW w:w="6912" w:type="dxa"/>
          </w:tcPr>
          <w:p w14:paraId="2DF5791A">
            <w:pPr>
              <w:spacing w:before="40" w:after="40" w:line="264" w:lineRule="auto"/>
              <w:jc w:val="left"/>
            </w:pPr>
            <w:r>
              <w:rPr>
                <w:b w:val="0"/>
                <w:i w:val="0"/>
                <w:sz w:val="20"/>
              </w:rPr>
              <w:t>UC-04</w:t>
            </w:r>
          </w:p>
        </w:tc>
      </w:tr>
      <w:tr w14:paraId="074F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275C98E3">
            <w:pPr>
              <w:spacing w:before="40" w:after="40" w:line="264" w:lineRule="auto"/>
              <w:jc w:val="left"/>
            </w:pPr>
            <w:r>
              <w:rPr>
                <w:b w:val="0"/>
                <w:i w:val="0"/>
                <w:sz w:val="20"/>
              </w:rPr>
              <w:t>Use Case Name</w:t>
            </w:r>
          </w:p>
        </w:tc>
        <w:tc>
          <w:tcPr>
            <w:tcW w:w="6912" w:type="dxa"/>
            <w:shd w:val="clear" w:color="auto" w:fill="F2F6FB"/>
          </w:tcPr>
          <w:p w14:paraId="7224820A">
            <w:pPr>
              <w:spacing w:before="40" w:after="40" w:line="264" w:lineRule="auto"/>
              <w:jc w:val="left"/>
            </w:pPr>
            <w:r>
              <w:rPr>
                <w:b w:val="0"/>
                <w:i w:val="0"/>
                <w:sz w:val="20"/>
              </w:rPr>
              <w:t>Complete Task (Self-Check)</w:t>
            </w:r>
          </w:p>
        </w:tc>
      </w:tr>
      <w:tr w14:paraId="3D94B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DC39877">
            <w:pPr>
              <w:spacing w:before="40" w:after="40" w:line="264" w:lineRule="auto"/>
              <w:jc w:val="left"/>
            </w:pPr>
            <w:r>
              <w:rPr>
                <w:b w:val="0"/>
                <w:i w:val="0"/>
                <w:sz w:val="20"/>
              </w:rPr>
              <w:t>Actor(s)</w:t>
            </w:r>
          </w:p>
        </w:tc>
        <w:tc>
          <w:tcPr>
            <w:tcW w:w="6912" w:type="dxa"/>
          </w:tcPr>
          <w:p w14:paraId="5953903D">
            <w:pPr>
              <w:spacing w:before="40" w:after="40" w:line="264" w:lineRule="auto"/>
              <w:jc w:val="left"/>
            </w:pPr>
            <w:r>
              <w:rPr>
                <w:b w:val="0"/>
                <w:i w:val="0"/>
                <w:sz w:val="20"/>
              </w:rPr>
              <w:t>Child</w:t>
            </w:r>
          </w:p>
        </w:tc>
      </w:tr>
      <w:tr w14:paraId="5F19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2ABB5AE5">
            <w:pPr>
              <w:spacing w:before="40" w:after="40" w:line="264" w:lineRule="auto"/>
              <w:jc w:val="left"/>
            </w:pPr>
            <w:r>
              <w:rPr>
                <w:b w:val="0"/>
                <w:i w:val="0"/>
                <w:sz w:val="20"/>
              </w:rPr>
              <w:t>Preconditions</w:t>
            </w:r>
          </w:p>
        </w:tc>
        <w:tc>
          <w:tcPr>
            <w:tcW w:w="6912" w:type="dxa"/>
            <w:shd w:val="clear" w:color="auto" w:fill="F2F6FB"/>
          </w:tcPr>
          <w:p w14:paraId="25D1758F">
            <w:pPr>
              <w:spacing w:before="40" w:after="40" w:line="264" w:lineRule="auto"/>
              <w:jc w:val="left"/>
            </w:pPr>
            <w:r>
              <w:rPr>
                <w:b w:val="0"/>
                <w:i w:val="0"/>
                <w:sz w:val="20"/>
              </w:rPr>
              <w:t>The child has selected a profile and the task is available for today.</w:t>
            </w:r>
          </w:p>
        </w:tc>
      </w:tr>
      <w:tr w14:paraId="13E41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3C1D45D">
            <w:pPr>
              <w:spacing w:before="40" w:after="40" w:line="264" w:lineRule="auto"/>
              <w:jc w:val="left"/>
            </w:pPr>
            <w:r>
              <w:rPr>
                <w:b w:val="0"/>
                <w:i w:val="0"/>
                <w:sz w:val="20"/>
              </w:rPr>
              <w:t>Trigger</w:t>
            </w:r>
          </w:p>
        </w:tc>
        <w:tc>
          <w:tcPr>
            <w:tcW w:w="6912" w:type="dxa"/>
          </w:tcPr>
          <w:p w14:paraId="5FCDA3FD">
            <w:pPr>
              <w:spacing w:before="40" w:after="40" w:line="264" w:lineRule="auto"/>
              <w:jc w:val="left"/>
            </w:pPr>
            <w:r>
              <w:rPr>
                <w:b w:val="0"/>
                <w:i w:val="0"/>
                <w:sz w:val="20"/>
              </w:rPr>
              <w:t>The child presses the Complete button on a self-check task.</w:t>
            </w:r>
          </w:p>
        </w:tc>
      </w:tr>
      <w:tr w14:paraId="49140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3ECBEE20">
            <w:pPr>
              <w:spacing w:before="40" w:after="40" w:line="264" w:lineRule="auto"/>
              <w:jc w:val="left"/>
            </w:pPr>
            <w:r>
              <w:rPr>
                <w:b w:val="0"/>
                <w:i w:val="0"/>
                <w:sz w:val="20"/>
              </w:rPr>
              <w:t>Main Flow</w:t>
            </w:r>
          </w:p>
        </w:tc>
        <w:tc>
          <w:tcPr>
            <w:tcW w:w="6912" w:type="dxa"/>
            <w:shd w:val="clear" w:color="auto" w:fill="F2F6FB"/>
          </w:tcPr>
          <w:p w14:paraId="096A718C">
            <w:pPr>
              <w:spacing w:before="40" w:after="40" w:line="264" w:lineRule="auto"/>
              <w:jc w:val="left"/>
            </w:pPr>
            <w:r>
              <w:rPr>
                <w:b w:val="0"/>
                <w:i w:val="0"/>
                <w:sz w:val="20"/>
              </w:rPr>
              <w:t>1. System asks for confirmation.</w:t>
            </w:r>
          </w:p>
          <w:p w14:paraId="1E0E29C6">
            <w:pPr>
              <w:spacing w:before="0" w:after="40" w:line="264" w:lineRule="auto"/>
              <w:jc w:val="left"/>
            </w:pPr>
            <w:r>
              <w:rPr>
                <w:b w:val="0"/>
                <w:i w:val="0"/>
                <w:sz w:val="20"/>
              </w:rPr>
              <w:t>2. Child confirms.</w:t>
            </w:r>
          </w:p>
          <w:p w14:paraId="251CC663">
            <w:pPr>
              <w:spacing w:before="0" w:after="40" w:line="264" w:lineRule="auto"/>
              <w:jc w:val="left"/>
            </w:pPr>
            <w:r>
              <w:rPr>
                <w:b w:val="0"/>
                <w:i w:val="0"/>
                <w:sz w:val="20"/>
              </w:rPr>
              <w:t>3. System credits coins immediately.</w:t>
            </w:r>
          </w:p>
          <w:p w14:paraId="18FEF5B1">
            <w:pPr>
              <w:spacing w:before="0" w:after="40" w:line="264" w:lineRule="auto"/>
              <w:jc w:val="left"/>
            </w:pPr>
            <w:r>
              <w:rPr>
                <w:b w:val="0"/>
                <w:i w:val="0"/>
                <w:sz w:val="20"/>
              </w:rPr>
              <w:t>4. System sets status to “verified”.</w:t>
            </w:r>
          </w:p>
          <w:p w14:paraId="5E8D317D">
            <w:pPr>
              <w:spacing w:before="0" w:after="40" w:line="264" w:lineRule="auto"/>
              <w:jc w:val="left"/>
            </w:pPr>
            <w:r>
              <w:rPr>
                <w:b w:val="0"/>
                <w:i w:val="0"/>
                <w:sz w:val="20"/>
              </w:rPr>
              <w:t>5. System records a ledger transaction and updates the balance.</w:t>
            </w:r>
          </w:p>
        </w:tc>
      </w:tr>
      <w:tr w14:paraId="5EDB4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72DF7E9">
            <w:pPr>
              <w:spacing w:before="40" w:after="40" w:line="264" w:lineRule="auto"/>
              <w:jc w:val="left"/>
            </w:pPr>
            <w:r>
              <w:rPr>
                <w:b w:val="0"/>
                <w:i w:val="0"/>
                <w:sz w:val="20"/>
              </w:rPr>
              <w:t>Alternate Flow</w:t>
            </w:r>
          </w:p>
        </w:tc>
        <w:tc>
          <w:tcPr>
            <w:tcW w:w="6912" w:type="dxa"/>
          </w:tcPr>
          <w:p w14:paraId="716C82C9">
            <w:pPr>
              <w:spacing w:before="40" w:after="40" w:line="264" w:lineRule="auto"/>
              <w:jc w:val="left"/>
            </w:pPr>
            <w:r>
              <w:rPr>
                <w:b w:val="0"/>
                <w:i w:val="0"/>
                <w:sz w:val="20"/>
              </w:rPr>
              <w:t>A1: Task already completed — system prevents double completion (BR-04).</w:t>
            </w:r>
          </w:p>
        </w:tc>
      </w:tr>
      <w:tr w14:paraId="46F5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279C60BE">
            <w:pPr>
              <w:spacing w:before="40" w:after="40" w:line="264" w:lineRule="auto"/>
              <w:jc w:val="left"/>
            </w:pPr>
            <w:r>
              <w:rPr>
                <w:b w:val="0"/>
                <w:i w:val="0"/>
                <w:sz w:val="20"/>
              </w:rPr>
              <w:t>Post-conditions</w:t>
            </w:r>
          </w:p>
        </w:tc>
        <w:tc>
          <w:tcPr>
            <w:tcW w:w="6912" w:type="dxa"/>
            <w:shd w:val="clear" w:color="auto" w:fill="F2F6FB"/>
          </w:tcPr>
          <w:p w14:paraId="789A6C53">
            <w:pPr>
              <w:spacing w:before="40" w:after="40" w:line="264" w:lineRule="auto"/>
              <w:jc w:val="left"/>
            </w:pPr>
            <w:r>
              <w:rPr>
                <w:b w:val="0"/>
                <w:i w:val="0"/>
                <w:sz w:val="20"/>
              </w:rPr>
              <w:t>Task verified; balance increased by the task coin value.</w:t>
            </w:r>
          </w:p>
        </w:tc>
      </w:tr>
      <w:tr w14:paraId="510F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2679D48">
            <w:pPr>
              <w:spacing w:before="40" w:after="40" w:line="264" w:lineRule="auto"/>
              <w:jc w:val="left"/>
            </w:pPr>
            <w:r>
              <w:rPr>
                <w:b w:val="0"/>
                <w:i w:val="0"/>
                <w:sz w:val="20"/>
              </w:rPr>
              <w:t>Priority</w:t>
            </w:r>
          </w:p>
        </w:tc>
        <w:tc>
          <w:tcPr>
            <w:tcW w:w="6912" w:type="dxa"/>
          </w:tcPr>
          <w:p w14:paraId="6A2CA641">
            <w:pPr>
              <w:spacing w:before="40" w:after="40" w:line="264" w:lineRule="auto"/>
              <w:jc w:val="left"/>
            </w:pPr>
            <w:r>
              <w:rPr>
                <w:b w:val="0"/>
                <w:i w:val="0"/>
                <w:sz w:val="20"/>
              </w:rPr>
              <w:t>High</w:t>
            </w:r>
          </w:p>
        </w:tc>
      </w:tr>
    </w:tbl>
    <w:p w14:paraId="63D586B6">
      <w:pPr>
        <w:spacing w:after="40"/>
      </w:pPr>
    </w:p>
    <w:p w14:paraId="3BBEFF84">
      <w:pPr>
        <w:spacing w:after="16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4479"/>
      </w:tblGrid>
      <w:tr w14:paraId="0703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tcPr>
          <w:p w14:paraId="015953C3">
            <w:pPr>
              <w:spacing w:before="40" w:after="40" w:line="264" w:lineRule="auto"/>
              <w:jc w:val="center"/>
            </w:pPr>
            <w:r>
              <w:rPr>
                <w:b/>
                <w:i w:val="0"/>
                <w:color w:val="FFFFFF"/>
                <w:sz w:val="20"/>
              </w:rPr>
              <w:t>Field</w:t>
            </w:r>
          </w:p>
        </w:tc>
        <w:tc>
          <w:tcPr>
            <w:tcW w:w="6912" w:type="dxa"/>
            <w:shd w:val="clear" w:color="auto" w:fill="1F4E79"/>
          </w:tcPr>
          <w:p w14:paraId="0AB2F7F3">
            <w:pPr>
              <w:spacing w:before="40" w:after="40" w:line="264" w:lineRule="auto"/>
              <w:jc w:val="center"/>
            </w:pPr>
            <w:r>
              <w:rPr>
                <w:b/>
                <w:i w:val="0"/>
                <w:color w:val="FFFFFF"/>
                <w:sz w:val="20"/>
              </w:rPr>
              <w:t>Description</w:t>
            </w:r>
          </w:p>
        </w:tc>
      </w:tr>
      <w:tr w14:paraId="5D4DE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6A1CB6D">
            <w:pPr>
              <w:spacing w:before="40" w:after="40" w:line="264" w:lineRule="auto"/>
              <w:jc w:val="left"/>
            </w:pPr>
            <w:r>
              <w:rPr>
                <w:b w:val="0"/>
                <w:i w:val="0"/>
                <w:sz w:val="20"/>
              </w:rPr>
              <w:t>Use Case ID</w:t>
            </w:r>
          </w:p>
        </w:tc>
        <w:tc>
          <w:tcPr>
            <w:tcW w:w="6912" w:type="dxa"/>
          </w:tcPr>
          <w:p w14:paraId="77930CB1">
            <w:pPr>
              <w:spacing w:before="40" w:after="40" w:line="264" w:lineRule="auto"/>
              <w:jc w:val="left"/>
            </w:pPr>
            <w:r>
              <w:rPr>
                <w:b w:val="0"/>
                <w:i w:val="0"/>
                <w:sz w:val="20"/>
              </w:rPr>
              <w:t>UC-05</w:t>
            </w:r>
          </w:p>
        </w:tc>
      </w:tr>
      <w:tr w14:paraId="1522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7B4F20F0">
            <w:pPr>
              <w:spacing w:before="40" w:after="40" w:line="264" w:lineRule="auto"/>
              <w:jc w:val="left"/>
            </w:pPr>
            <w:r>
              <w:rPr>
                <w:b w:val="0"/>
                <w:i w:val="0"/>
                <w:sz w:val="20"/>
              </w:rPr>
              <w:t>Use Case Name</w:t>
            </w:r>
          </w:p>
        </w:tc>
        <w:tc>
          <w:tcPr>
            <w:tcW w:w="6912" w:type="dxa"/>
            <w:shd w:val="clear" w:color="auto" w:fill="F2F6FB"/>
          </w:tcPr>
          <w:p w14:paraId="4199218F">
            <w:pPr>
              <w:spacing w:before="40" w:after="40" w:line="264" w:lineRule="auto"/>
              <w:jc w:val="left"/>
            </w:pPr>
            <w:r>
              <w:rPr>
                <w:b w:val="0"/>
                <w:i w:val="0"/>
                <w:sz w:val="20"/>
              </w:rPr>
              <w:t>Complete Task (Parent Approval) and Approve / Reject</w:t>
            </w:r>
          </w:p>
        </w:tc>
      </w:tr>
      <w:tr w14:paraId="2C61E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9D91FD7">
            <w:pPr>
              <w:spacing w:before="40" w:after="40" w:line="264" w:lineRule="auto"/>
              <w:jc w:val="left"/>
            </w:pPr>
            <w:r>
              <w:rPr>
                <w:b w:val="0"/>
                <w:i w:val="0"/>
                <w:sz w:val="20"/>
              </w:rPr>
              <w:t>Actor(s)</w:t>
            </w:r>
          </w:p>
        </w:tc>
        <w:tc>
          <w:tcPr>
            <w:tcW w:w="6912" w:type="dxa"/>
          </w:tcPr>
          <w:p w14:paraId="06C87B17">
            <w:pPr>
              <w:spacing w:before="40" w:after="40" w:line="264" w:lineRule="auto"/>
              <w:jc w:val="left"/>
            </w:pPr>
            <w:r>
              <w:rPr>
                <w:b w:val="0"/>
                <w:i w:val="0"/>
                <w:sz w:val="20"/>
              </w:rPr>
              <w:t>Child, Parent</w:t>
            </w:r>
          </w:p>
        </w:tc>
      </w:tr>
      <w:tr w14:paraId="28AAC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7A2B5EB8">
            <w:pPr>
              <w:spacing w:before="40" w:after="40" w:line="264" w:lineRule="auto"/>
              <w:jc w:val="left"/>
            </w:pPr>
            <w:r>
              <w:rPr>
                <w:b w:val="0"/>
                <w:i w:val="0"/>
                <w:sz w:val="20"/>
              </w:rPr>
              <w:t>Preconditions</w:t>
            </w:r>
          </w:p>
        </w:tc>
        <w:tc>
          <w:tcPr>
            <w:tcW w:w="6912" w:type="dxa"/>
            <w:shd w:val="clear" w:color="auto" w:fill="F2F6FB"/>
          </w:tcPr>
          <w:p w14:paraId="766768BE">
            <w:pPr>
              <w:spacing w:before="40" w:after="40" w:line="264" w:lineRule="auto"/>
              <w:jc w:val="left"/>
            </w:pPr>
            <w:r>
              <w:rPr>
                <w:b w:val="0"/>
                <w:i w:val="0"/>
                <w:sz w:val="20"/>
              </w:rPr>
              <w:t>The child has selected a profile; the task requires parent approval.</w:t>
            </w:r>
          </w:p>
        </w:tc>
      </w:tr>
      <w:tr w14:paraId="179F4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71E8E95">
            <w:pPr>
              <w:spacing w:before="40" w:after="40" w:line="264" w:lineRule="auto"/>
              <w:jc w:val="left"/>
            </w:pPr>
            <w:r>
              <w:rPr>
                <w:b w:val="0"/>
                <w:i w:val="0"/>
                <w:sz w:val="20"/>
              </w:rPr>
              <w:t>Trigger</w:t>
            </w:r>
          </w:p>
        </w:tc>
        <w:tc>
          <w:tcPr>
            <w:tcW w:w="6912" w:type="dxa"/>
          </w:tcPr>
          <w:p w14:paraId="0F3E88BE">
            <w:pPr>
              <w:spacing w:before="40" w:after="40" w:line="264" w:lineRule="auto"/>
              <w:jc w:val="left"/>
            </w:pPr>
            <w:r>
              <w:rPr>
                <w:b w:val="0"/>
                <w:i w:val="0"/>
                <w:sz w:val="20"/>
              </w:rPr>
              <w:t>The child submits the task for verification.</w:t>
            </w:r>
          </w:p>
        </w:tc>
      </w:tr>
      <w:tr w14:paraId="4F25E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2446B313">
            <w:pPr>
              <w:spacing w:before="40" w:after="40" w:line="264" w:lineRule="auto"/>
              <w:jc w:val="left"/>
            </w:pPr>
            <w:r>
              <w:rPr>
                <w:b w:val="0"/>
                <w:i w:val="0"/>
                <w:sz w:val="20"/>
              </w:rPr>
              <w:t>Main Flow</w:t>
            </w:r>
          </w:p>
        </w:tc>
        <w:tc>
          <w:tcPr>
            <w:tcW w:w="6912" w:type="dxa"/>
            <w:shd w:val="clear" w:color="auto" w:fill="F2F6FB"/>
          </w:tcPr>
          <w:p w14:paraId="3BD26620">
            <w:pPr>
              <w:spacing w:before="40" w:after="40" w:line="264" w:lineRule="auto"/>
              <w:jc w:val="left"/>
            </w:pPr>
            <w:r>
              <w:rPr>
                <w:b w:val="0"/>
                <w:i w:val="0"/>
                <w:sz w:val="20"/>
              </w:rPr>
              <w:t>1. Child submits the task.</w:t>
            </w:r>
          </w:p>
          <w:p w14:paraId="6AFB127E">
            <w:pPr>
              <w:spacing w:before="0" w:after="40" w:line="264" w:lineRule="auto"/>
              <w:jc w:val="left"/>
            </w:pPr>
            <w:r>
              <w:rPr>
                <w:b w:val="0"/>
                <w:i w:val="0"/>
                <w:sz w:val="20"/>
              </w:rPr>
              <w:t>2. System credits temporary coins and sets status to “pending verification”.</w:t>
            </w:r>
          </w:p>
          <w:p w14:paraId="402EB6D1">
            <w:pPr>
              <w:spacing w:before="0" w:after="40" w:line="264" w:lineRule="auto"/>
              <w:jc w:val="left"/>
            </w:pPr>
            <w:r>
              <w:rPr>
                <w:b w:val="0"/>
                <w:i w:val="0"/>
                <w:sz w:val="20"/>
              </w:rPr>
              <w:t>3. Parent reviews the task in the dashboard.</w:t>
            </w:r>
          </w:p>
          <w:p w14:paraId="28C4B5F5">
            <w:pPr>
              <w:spacing w:before="0" w:after="40" w:line="264" w:lineRule="auto"/>
              <w:jc w:val="left"/>
            </w:pPr>
            <w:r>
              <w:rPr>
                <w:b w:val="0"/>
                <w:i w:val="0"/>
                <w:sz w:val="20"/>
              </w:rPr>
              <w:t>4. Parent approves — system finalises coins and sets status to “verified”.</w:t>
            </w:r>
          </w:p>
          <w:p w14:paraId="1413E9B6">
            <w:pPr>
              <w:spacing w:before="0" w:after="40" w:line="264" w:lineRule="auto"/>
              <w:jc w:val="left"/>
            </w:pPr>
            <w:r>
              <w:rPr>
                <w:b w:val="0"/>
                <w:i w:val="0"/>
                <w:sz w:val="20"/>
              </w:rPr>
              <w:t>5. Parent rejects — system selects a reason, removes the temporary coins and sets status to “rejected”.</w:t>
            </w:r>
          </w:p>
        </w:tc>
      </w:tr>
      <w:tr w14:paraId="13760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2DC04697">
            <w:pPr>
              <w:spacing w:before="40" w:after="40" w:line="264" w:lineRule="auto"/>
              <w:jc w:val="left"/>
            </w:pPr>
            <w:r>
              <w:rPr>
                <w:b w:val="0"/>
                <w:i w:val="0"/>
                <w:sz w:val="20"/>
              </w:rPr>
              <w:t>Alternate Flow</w:t>
            </w:r>
          </w:p>
        </w:tc>
        <w:tc>
          <w:tcPr>
            <w:tcW w:w="6912" w:type="dxa"/>
          </w:tcPr>
          <w:p w14:paraId="5BE16248">
            <w:pPr>
              <w:spacing w:before="40" w:after="40" w:line="264" w:lineRule="auto"/>
              <w:jc w:val="left"/>
            </w:pPr>
            <w:r>
              <w:rPr>
                <w:b w:val="0"/>
                <w:i w:val="0"/>
                <w:sz w:val="20"/>
              </w:rPr>
              <w:t>A1: Rejection — coins are automatically deducted and recorded (FR-13).</w:t>
            </w:r>
          </w:p>
          <w:p w14:paraId="1E5F6821">
            <w:pPr>
              <w:spacing w:before="0" w:after="40" w:line="264" w:lineRule="auto"/>
              <w:jc w:val="left"/>
            </w:pPr>
            <w:r>
              <w:rPr>
                <w:b w:val="0"/>
                <w:i w:val="0"/>
                <w:sz w:val="20"/>
              </w:rPr>
              <w:t>A2: No action — task remains pending until the parent acts.</w:t>
            </w:r>
          </w:p>
        </w:tc>
      </w:tr>
      <w:tr w14:paraId="182B0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5AC020A7">
            <w:pPr>
              <w:spacing w:before="40" w:after="40" w:line="264" w:lineRule="auto"/>
              <w:jc w:val="left"/>
            </w:pPr>
            <w:r>
              <w:rPr>
                <w:b w:val="0"/>
                <w:i w:val="0"/>
                <w:sz w:val="20"/>
              </w:rPr>
              <w:t>Post-conditions</w:t>
            </w:r>
          </w:p>
        </w:tc>
        <w:tc>
          <w:tcPr>
            <w:tcW w:w="6912" w:type="dxa"/>
            <w:shd w:val="clear" w:color="auto" w:fill="F2F6FB"/>
          </w:tcPr>
          <w:p w14:paraId="2E75EDE1">
            <w:pPr>
              <w:spacing w:before="40" w:after="40" w:line="264" w:lineRule="auto"/>
              <w:jc w:val="left"/>
            </w:pPr>
            <w:r>
              <w:rPr>
                <w:b w:val="0"/>
                <w:i w:val="0"/>
                <w:sz w:val="20"/>
              </w:rPr>
              <w:t>Task is either verified with final coins or rejected with a reason and reversed coins.</w:t>
            </w:r>
          </w:p>
        </w:tc>
      </w:tr>
      <w:tr w14:paraId="1CDA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1AFE865A">
            <w:pPr>
              <w:spacing w:before="40" w:after="40" w:line="264" w:lineRule="auto"/>
              <w:jc w:val="left"/>
            </w:pPr>
            <w:r>
              <w:rPr>
                <w:b w:val="0"/>
                <w:i w:val="0"/>
                <w:sz w:val="20"/>
              </w:rPr>
              <w:t>Priority</w:t>
            </w:r>
          </w:p>
        </w:tc>
        <w:tc>
          <w:tcPr>
            <w:tcW w:w="6912" w:type="dxa"/>
          </w:tcPr>
          <w:p w14:paraId="01A5F59F">
            <w:pPr>
              <w:spacing w:before="40" w:after="40" w:line="264" w:lineRule="auto"/>
              <w:jc w:val="left"/>
            </w:pPr>
            <w:r>
              <w:rPr>
                <w:b w:val="0"/>
                <w:i w:val="0"/>
                <w:sz w:val="20"/>
              </w:rPr>
              <w:t>High</w:t>
            </w:r>
          </w:p>
        </w:tc>
      </w:tr>
    </w:tbl>
    <w:p w14:paraId="7105ED15">
      <w:pPr>
        <w:spacing w:after="40"/>
      </w:pPr>
    </w:p>
    <w:p w14:paraId="33E012F3">
      <w:pPr>
        <w:spacing w:after="16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4479"/>
      </w:tblGrid>
      <w:tr w14:paraId="00DD5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tcPr>
          <w:p w14:paraId="5927E258">
            <w:pPr>
              <w:spacing w:before="40" w:after="40" w:line="264" w:lineRule="auto"/>
              <w:jc w:val="center"/>
            </w:pPr>
            <w:r>
              <w:rPr>
                <w:b/>
                <w:i w:val="0"/>
                <w:color w:val="FFFFFF"/>
                <w:sz w:val="20"/>
              </w:rPr>
              <w:t>Field</w:t>
            </w:r>
          </w:p>
        </w:tc>
        <w:tc>
          <w:tcPr>
            <w:tcW w:w="6912" w:type="dxa"/>
            <w:shd w:val="clear" w:color="auto" w:fill="1F4E79"/>
          </w:tcPr>
          <w:p w14:paraId="7EF960FD">
            <w:pPr>
              <w:spacing w:before="40" w:after="40" w:line="264" w:lineRule="auto"/>
              <w:jc w:val="center"/>
            </w:pPr>
            <w:r>
              <w:rPr>
                <w:b/>
                <w:i w:val="0"/>
                <w:color w:val="FFFFFF"/>
                <w:sz w:val="20"/>
              </w:rPr>
              <w:t>Description</w:t>
            </w:r>
          </w:p>
        </w:tc>
      </w:tr>
      <w:tr w14:paraId="4DC7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37049F9">
            <w:pPr>
              <w:spacing w:before="40" w:after="40" w:line="264" w:lineRule="auto"/>
              <w:jc w:val="left"/>
            </w:pPr>
            <w:r>
              <w:rPr>
                <w:b w:val="0"/>
                <w:i w:val="0"/>
                <w:sz w:val="20"/>
              </w:rPr>
              <w:t>Use Case ID</w:t>
            </w:r>
          </w:p>
        </w:tc>
        <w:tc>
          <w:tcPr>
            <w:tcW w:w="6912" w:type="dxa"/>
          </w:tcPr>
          <w:p w14:paraId="49B74E03">
            <w:pPr>
              <w:spacing w:before="40" w:after="40" w:line="264" w:lineRule="auto"/>
              <w:jc w:val="left"/>
            </w:pPr>
            <w:r>
              <w:rPr>
                <w:b w:val="0"/>
                <w:i w:val="0"/>
                <w:sz w:val="20"/>
              </w:rPr>
              <w:t>UC-06</w:t>
            </w:r>
          </w:p>
        </w:tc>
      </w:tr>
      <w:tr w14:paraId="2A607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6AC61702">
            <w:pPr>
              <w:spacing w:before="40" w:after="40" w:line="264" w:lineRule="auto"/>
              <w:jc w:val="left"/>
            </w:pPr>
            <w:r>
              <w:rPr>
                <w:b w:val="0"/>
                <w:i w:val="0"/>
                <w:sz w:val="20"/>
              </w:rPr>
              <w:t>Use Case Name</w:t>
            </w:r>
          </w:p>
        </w:tc>
        <w:tc>
          <w:tcPr>
            <w:tcW w:w="6912" w:type="dxa"/>
            <w:shd w:val="clear" w:color="auto" w:fill="F2F6FB"/>
          </w:tcPr>
          <w:p w14:paraId="72AC8179">
            <w:pPr>
              <w:spacing w:before="40" w:after="40" w:line="264" w:lineRule="auto"/>
              <w:jc w:val="left"/>
            </w:pPr>
            <w:r>
              <w:rPr>
                <w:b w:val="0"/>
                <w:i w:val="0"/>
                <w:sz w:val="20"/>
              </w:rPr>
              <w:t>Redeem Reward</w:t>
            </w:r>
          </w:p>
        </w:tc>
      </w:tr>
      <w:tr w14:paraId="20E0A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0BD33B3">
            <w:pPr>
              <w:spacing w:before="40" w:after="40" w:line="264" w:lineRule="auto"/>
              <w:jc w:val="left"/>
            </w:pPr>
            <w:r>
              <w:rPr>
                <w:b w:val="0"/>
                <w:i w:val="0"/>
                <w:sz w:val="20"/>
              </w:rPr>
              <w:t>Actor(s)</w:t>
            </w:r>
          </w:p>
        </w:tc>
        <w:tc>
          <w:tcPr>
            <w:tcW w:w="6912" w:type="dxa"/>
          </w:tcPr>
          <w:p w14:paraId="203C5765">
            <w:pPr>
              <w:spacing w:before="40" w:after="40" w:line="264" w:lineRule="auto"/>
              <w:jc w:val="left"/>
            </w:pPr>
            <w:r>
              <w:rPr>
                <w:b w:val="0"/>
                <w:i w:val="0"/>
                <w:sz w:val="20"/>
              </w:rPr>
              <w:t>Child, Parent</w:t>
            </w:r>
          </w:p>
        </w:tc>
      </w:tr>
      <w:tr w14:paraId="46F3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37D3D08B">
            <w:pPr>
              <w:spacing w:before="40" w:after="40" w:line="264" w:lineRule="auto"/>
              <w:jc w:val="left"/>
            </w:pPr>
            <w:r>
              <w:rPr>
                <w:b w:val="0"/>
                <w:i w:val="0"/>
                <w:sz w:val="20"/>
              </w:rPr>
              <w:t>Preconditions</w:t>
            </w:r>
          </w:p>
        </w:tc>
        <w:tc>
          <w:tcPr>
            <w:tcW w:w="6912" w:type="dxa"/>
            <w:shd w:val="clear" w:color="auto" w:fill="F2F6FB"/>
          </w:tcPr>
          <w:p w14:paraId="2DE730B2">
            <w:pPr>
              <w:spacing w:before="40" w:after="40" w:line="264" w:lineRule="auto"/>
              <w:jc w:val="left"/>
            </w:pPr>
            <w:r>
              <w:rPr>
                <w:b w:val="0"/>
                <w:i w:val="0"/>
                <w:sz w:val="20"/>
              </w:rPr>
              <w:t>The child has a profile and at least one active reward exists.</w:t>
            </w:r>
          </w:p>
        </w:tc>
      </w:tr>
      <w:tr w14:paraId="6154C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75E3E65">
            <w:pPr>
              <w:spacing w:before="40" w:after="40" w:line="264" w:lineRule="auto"/>
              <w:jc w:val="left"/>
            </w:pPr>
            <w:r>
              <w:rPr>
                <w:b w:val="0"/>
                <w:i w:val="0"/>
                <w:sz w:val="20"/>
              </w:rPr>
              <w:t>Trigger</w:t>
            </w:r>
          </w:p>
        </w:tc>
        <w:tc>
          <w:tcPr>
            <w:tcW w:w="6912" w:type="dxa"/>
          </w:tcPr>
          <w:p w14:paraId="3E3C2826">
            <w:pPr>
              <w:spacing w:before="40" w:after="40" w:line="264" w:lineRule="auto"/>
              <w:jc w:val="left"/>
            </w:pPr>
            <w:r>
              <w:rPr>
                <w:b w:val="0"/>
                <w:i w:val="0"/>
                <w:sz w:val="20"/>
              </w:rPr>
              <w:t>The child selects a reward and presses Redeem.</w:t>
            </w:r>
          </w:p>
        </w:tc>
      </w:tr>
      <w:tr w14:paraId="0552A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46FC28EB">
            <w:pPr>
              <w:spacing w:before="40" w:after="40" w:line="264" w:lineRule="auto"/>
              <w:jc w:val="left"/>
            </w:pPr>
            <w:r>
              <w:rPr>
                <w:b w:val="0"/>
                <w:i w:val="0"/>
                <w:sz w:val="20"/>
              </w:rPr>
              <w:t>Main Flow</w:t>
            </w:r>
          </w:p>
        </w:tc>
        <w:tc>
          <w:tcPr>
            <w:tcW w:w="6912" w:type="dxa"/>
            <w:shd w:val="clear" w:color="auto" w:fill="F2F6FB"/>
          </w:tcPr>
          <w:p w14:paraId="098C5C30">
            <w:pPr>
              <w:spacing w:before="40" w:after="40" w:line="264" w:lineRule="auto"/>
              <w:jc w:val="left"/>
            </w:pPr>
            <w:r>
              <w:rPr>
                <w:b w:val="0"/>
                <w:i w:val="0"/>
                <w:sz w:val="20"/>
              </w:rPr>
              <w:t>1. System checks the child’s balance against the reward cost.</w:t>
            </w:r>
          </w:p>
          <w:p w14:paraId="1A88B4FA">
            <w:pPr>
              <w:spacing w:before="0" w:after="40" w:line="264" w:lineRule="auto"/>
              <w:jc w:val="left"/>
            </w:pPr>
            <w:r>
              <w:rPr>
                <w:b w:val="0"/>
                <w:i w:val="0"/>
                <w:sz w:val="20"/>
              </w:rPr>
              <w:t>2. If sufficient, system creates a redemption request with status “pending”.</w:t>
            </w:r>
          </w:p>
          <w:p w14:paraId="139359DF">
            <w:pPr>
              <w:spacing w:before="0" w:after="40" w:line="264" w:lineRule="auto"/>
              <w:jc w:val="left"/>
            </w:pPr>
            <w:r>
              <w:rPr>
                <w:b w:val="0"/>
                <w:i w:val="0"/>
                <w:sz w:val="20"/>
              </w:rPr>
              <w:t>3. Parent approves the request.</w:t>
            </w:r>
          </w:p>
          <w:p w14:paraId="01F5C92E">
            <w:pPr>
              <w:spacing w:before="0" w:after="40" w:line="264" w:lineRule="auto"/>
              <w:jc w:val="left"/>
            </w:pPr>
            <w:r>
              <w:rPr>
                <w:b w:val="0"/>
                <w:i w:val="0"/>
                <w:sz w:val="20"/>
              </w:rPr>
              <w:t>4. System deducts the coins, grants the reward and notifies the child.</w:t>
            </w:r>
          </w:p>
        </w:tc>
      </w:tr>
      <w:tr w14:paraId="6BAEF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B31C70E">
            <w:pPr>
              <w:spacing w:before="40" w:after="40" w:line="264" w:lineRule="auto"/>
              <w:jc w:val="left"/>
            </w:pPr>
            <w:r>
              <w:rPr>
                <w:b w:val="0"/>
                <w:i w:val="0"/>
                <w:sz w:val="20"/>
              </w:rPr>
              <w:t>Alternate Flow</w:t>
            </w:r>
          </w:p>
        </w:tc>
        <w:tc>
          <w:tcPr>
            <w:tcW w:w="6912" w:type="dxa"/>
          </w:tcPr>
          <w:p w14:paraId="3BEFF5CE">
            <w:pPr>
              <w:spacing w:before="40" w:after="40" w:line="264" w:lineRule="auto"/>
              <w:jc w:val="left"/>
            </w:pPr>
            <w:r>
              <w:rPr>
                <w:b w:val="0"/>
                <w:i w:val="0"/>
                <w:sz w:val="20"/>
              </w:rPr>
              <w:t>A1: Insufficient balance — system shows “not enough coins” (BR-06).</w:t>
            </w:r>
          </w:p>
          <w:p w14:paraId="07A69AFC">
            <w:pPr>
              <w:spacing w:before="0" w:after="40" w:line="264" w:lineRule="auto"/>
              <w:jc w:val="left"/>
            </w:pPr>
            <w:r>
              <w:rPr>
                <w:b w:val="0"/>
                <w:i w:val="0"/>
                <w:sz w:val="20"/>
              </w:rPr>
              <w:t>A2: Parent rejects — request is cancelled with no deduction.</w:t>
            </w:r>
          </w:p>
        </w:tc>
      </w:tr>
      <w:tr w14:paraId="7326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0069D7A1">
            <w:pPr>
              <w:spacing w:before="40" w:after="40" w:line="264" w:lineRule="auto"/>
              <w:jc w:val="left"/>
            </w:pPr>
            <w:r>
              <w:rPr>
                <w:b w:val="0"/>
                <w:i w:val="0"/>
                <w:sz w:val="20"/>
              </w:rPr>
              <w:t>Post-conditions</w:t>
            </w:r>
          </w:p>
        </w:tc>
        <w:tc>
          <w:tcPr>
            <w:tcW w:w="6912" w:type="dxa"/>
            <w:shd w:val="clear" w:color="auto" w:fill="F2F6FB"/>
          </w:tcPr>
          <w:p w14:paraId="3393625D">
            <w:pPr>
              <w:spacing w:before="40" w:after="40" w:line="264" w:lineRule="auto"/>
              <w:jc w:val="left"/>
            </w:pPr>
            <w:r>
              <w:rPr>
                <w:b w:val="0"/>
                <w:i w:val="0"/>
                <w:sz w:val="20"/>
              </w:rPr>
              <w:t>Redemption completed or cancelled; ledger reflects any deduction.</w:t>
            </w:r>
          </w:p>
        </w:tc>
      </w:tr>
      <w:tr w14:paraId="33305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C38C11F">
            <w:pPr>
              <w:spacing w:before="40" w:after="40" w:line="264" w:lineRule="auto"/>
              <w:jc w:val="left"/>
            </w:pPr>
            <w:r>
              <w:rPr>
                <w:b w:val="0"/>
                <w:i w:val="0"/>
                <w:sz w:val="20"/>
              </w:rPr>
              <w:t>Priority</w:t>
            </w:r>
          </w:p>
        </w:tc>
        <w:tc>
          <w:tcPr>
            <w:tcW w:w="6912" w:type="dxa"/>
          </w:tcPr>
          <w:p w14:paraId="50A3997B">
            <w:pPr>
              <w:spacing w:before="40" w:after="40" w:line="264" w:lineRule="auto"/>
              <w:jc w:val="left"/>
            </w:pPr>
            <w:r>
              <w:rPr>
                <w:b w:val="0"/>
                <w:i w:val="0"/>
                <w:sz w:val="20"/>
              </w:rPr>
              <w:t>Medium</w:t>
            </w:r>
          </w:p>
        </w:tc>
      </w:tr>
    </w:tbl>
    <w:p w14:paraId="3641B536">
      <w:pPr>
        <w:spacing w:after="40"/>
      </w:pPr>
    </w:p>
    <w:p w14:paraId="1BD5B4E3">
      <w:pPr>
        <w:spacing w:after="16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4479"/>
      </w:tblGrid>
      <w:tr w14:paraId="51269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tcPr>
          <w:p w14:paraId="31A7CA36">
            <w:pPr>
              <w:spacing w:before="40" w:after="40" w:line="264" w:lineRule="auto"/>
              <w:jc w:val="center"/>
            </w:pPr>
            <w:r>
              <w:rPr>
                <w:b/>
                <w:i w:val="0"/>
                <w:color w:val="FFFFFF"/>
                <w:sz w:val="20"/>
              </w:rPr>
              <w:t>Field</w:t>
            </w:r>
          </w:p>
        </w:tc>
        <w:tc>
          <w:tcPr>
            <w:tcW w:w="6912" w:type="dxa"/>
            <w:shd w:val="clear" w:color="auto" w:fill="1F4E79"/>
          </w:tcPr>
          <w:p w14:paraId="52CC6E86">
            <w:pPr>
              <w:spacing w:before="40" w:after="40" w:line="264" w:lineRule="auto"/>
              <w:jc w:val="center"/>
            </w:pPr>
            <w:r>
              <w:rPr>
                <w:b/>
                <w:i w:val="0"/>
                <w:color w:val="FFFFFF"/>
                <w:sz w:val="20"/>
              </w:rPr>
              <w:t>Description</w:t>
            </w:r>
          </w:p>
        </w:tc>
      </w:tr>
      <w:tr w14:paraId="76F1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490A87F">
            <w:pPr>
              <w:spacing w:before="40" w:after="40" w:line="264" w:lineRule="auto"/>
              <w:jc w:val="left"/>
            </w:pPr>
            <w:r>
              <w:rPr>
                <w:b w:val="0"/>
                <w:i w:val="0"/>
                <w:sz w:val="20"/>
              </w:rPr>
              <w:t>Use Case ID</w:t>
            </w:r>
          </w:p>
        </w:tc>
        <w:tc>
          <w:tcPr>
            <w:tcW w:w="6912" w:type="dxa"/>
          </w:tcPr>
          <w:p w14:paraId="3A9DB5F2">
            <w:pPr>
              <w:spacing w:before="40" w:after="40" w:line="264" w:lineRule="auto"/>
              <w:jc w:val="left"/>
            </w:pPr>
            <w:r>
              <w:rPr>
                <w:b w:val="0"/>
                <w:i w:val="0"/>
                <w:sz w:val="20"/>
              </w:rPr>
              <w:t>UC-07</w:t>
            </w:r>
          </w:p>
        </w:tc>
      </w:tr>
      <w:tr w14:paraId="0CE2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2FE29623">
            <w:pPr>
              <w:spacing w:before="40" w:after="40" w:line="264" w:lineRule="auto"/>
              <w:jc w:val="left"/>
            </w:pPr>
            <w:r>
              <w:rPr>
                <w:b w:val="0"/>
                <w:i w:val="0"/>
                <w:sz w:val="20"/>
              </w:rPr>
              <w:t>Use Case Name</w:t>
            </w:r>
          </w:p>
        </w:tc>
        <w:tc>
          <w:tcPr>
            <w:tcW w:w="6912" w:type="dxa"/>
            <w:shd w:val="clear" w:color="auto" w:fill="F2F6FB"/>
          </w:tcPr>
          <w:p w14:paraId="7BAD7CBC">
            <w:pPr>
              <w:spacing w:before="40" w:after="40" w:line="264" w:lineRule="auto"/>
              <w:jc w:val="left"/>
            </w:pPr>
            <w:r>
              <w:rPr>
                <w:b w:val="0"/>
                <w:i w:val="0"/>
                <w:sz w:val="20"/>
              </w:rPr>
              <w:t>Generate Reports</w:t>
            </w:r>
          </w:p>
        </w:tc>
      </w:tr>
      <w:tr w14:paraId="0AD6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AE3E578">
            <w:pPr>
              <w:spacing w:before="40" w:after="40" w:line="264" w:lineRule="auto"/>
              <w:jc w:val="left"/>
            </w:pPr>
            <w:r>
              <w:rPr>
                <w:b w:val="0"/>
                <w:i w:val="0"/>
                <w:sz w:val="20"/>
              </w:rPr>
              <w:t>Actor(s)</w:t>
            </w:r>
          </w:p>
        </w:tc>
        <w:tc>
          <w:tcPr>
            <w:tcW w:w="6912" w:type="dxa"/>
          </w:tcPr>
          <w:p w14:paraId="55312D73">
            <w:pPr>
              <w:spacing w:before="40" w:after="40" w:line="264" w:lineRule="auto"/>
              <w:jc w:val="left"/>
            </w:pPr>
            <w:r>
              <w:rPr>
                <w:b w:val="0"/>
                <w:i w:val="0"/>
                <w:sz w:val="20"/>
              </w:rPr>
              <w:t>Parent</w:t>
            </w:r>
          </w:p>
        </w:tc>
      </w:tr>
      <w:tr w14:paraId="396B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4E1C880D">
            <w:pPr>
              <w:spacing w:before="40" w:after="40" w:line="264" w:lineRule="auto"/>
              <w:jc w:val="left"/>
            </w:pPr>
            <w:r>
              <w:rPr>
                <w:b w:val="0"/>
                <w:i w:val="0"/>
                <w:sz w:val="20"/>
              </w:rPr>
              <w:t>Preconditions</w:t>
            </w:r>
          </w:p>
        </w:tc>
        <w:tc>
          <w:tcPr>
            <w:tcW w:w="6912" w:type="dxa"/>
            <w:shd w:val="clear" w:color="auto" w:fill="F2F6FB"/>
          </w:tcPr>
          <w:p w14:paraId="431C89C2">
            <w:pPr>
              <w:spacing w:before="40" w:after="40" w:line="264" w:lineRule="auto"/>
              <w:jc w:val="left"/>
            </w:pPr>
            <w:r>
              <w:rPr>
                <w:b w:val="0"/>
                <w:i w:val="0"/>
                <w:sz w:val="20"/>
              </w:rPr>
              <w:t>Parent is logged in and child data exists.</w:t>
            </w:r>
          </w:p>
        </w:tc>
      </w:tr>
      <w:tr w14:paraId="2590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7FEDB7C">
            <w:pPr>
              <w:spacing w:before="40" w:after="40" w:line="264" w:lineRule="auto"/>
              <w:jc w:val="left"/>
            </w:pPr>
            <w:r>
              <w:rPr>
                <w:b w:val="0"/>
                <w:i w:val="0"/>
                <w:sz w:val="20"/>
              </w:rPr>
              <w:t>Trigger</w:t>
            </w:r>
          </w:p>
        </w:tc>
        <w:tc>
          <w:tcPr>
            <w:tcW w:w="6912" w:type="dxa"/>
          </w:tcPr>
          <w:p w14:paraId="2072027E">
            <w:pPr>
              <w:spacing w:before="40" w:after="40" w:line="264" w:lineRule="auto"/>
              <w:jc w:val="left"/>
            </w:pPr>
            <w:r>
              <w:rPr>
                <w:b w:val="0"/>
                <w:i w:val="0"/>
                <w:sz w:val="20"/>
              </w:rPr>
              <w:t>Parent opens the Reports screen and selects a period.</w:t>
            </w:r>
          </w:p>
        </w:tc>
      </w:tr>
      <w:tr w14:paraId="2776F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55220862">
            <w:pPr>
              <w:spacing w:before="40" w:after="40" w:line="264" w:lineRule="auto"/>
              <w:jc w:val="left"/>
            </w:pPr>
            <w:r>
              <w:rPr>
                <w:b w:val="0"/>
                <w:i w:val="0"/>
                <w:sz w:val="20"/>
              </w:rPr>
              <w:t>Main Flow</w:t>
            </w:r>
          </w:p>
        </w:tc>
        <w:tc>
          <w:tcPr>
            <w:tcW w:w="6912" w:type="dxa"/>
            <w:shd w:val="clear" w:color="auto" w:fill="F2F6FB"/>
          </w:tcPr>
          <w:p w14:paraId="4051E43F">
            <w:pPr>
              <w:spacing w:before="40" w:after="40" w:line="264" w:lineRule="auto"/>
              <w:jc w:val="left"/>
            </w:pPr>
            <w:r>
              <w:rPr>
                <w:b w:val="0"/>
                <w:i w:val="0"/>
                <w:sz w:val="20"/>
              </w:rPr>
              <w:t>1. Parent selects period (daily, weekly, monthly, yearly) and optionally a child.</w:t>
            </w:r>
          </w:p>
          <w:p w14:paraId="0B742FC8">
            <w:pPr>
              <w:spacing w:before="0" w:after="40" w:line="264" w:lineRule="auto"/>
              <w:jc w:val="left"/>
            </w:pPr>
            <w:r>
              <w:rPr>
                <w:b w:val="0"/>
                <w:i w:val="0"/>
                <w:sz w:val="20"/>
              </w:rPr>
              <w:t>2. System computes completed, rejected, pending and missed tasks, coins, badges, completion rate and top child.</w:t>
            </w:r>
          </w:p>
          <w:p w14:paraId="5344C3E6">
            <w:pPr>
              <w:spacing w:before="0" w:after="40" w:line="264" w:lineRule="auto"/>
              <w:jc w:val="left"/>
            </w:pPr>
            <w:r>
              <w:rPr>
                <w:b w:val="0"/>
                <w:i w:val="0"/>
                <w:sz w:val="20"/>
              </w:rPr>
              <w:t>3. System displays charts and tables.</w:t>
            </w:r>
          </w:p>
          <w:p w14:paraId="0F779A29">
            <w:pPr>
              <w:spacing w:before="0" w:after="40" w:line="264" w:lineRule="auto"/>
              <w:jc w:val="left"/>
            </w:pPr>
            <w:r>
              <w:rPr>
                <w:b w:val="0"/>
                <w:i w:val="0"/>
                <w:sz w:val="20"/>
              </w:rPr>
              <w:t>4. Parent may print or export the report.</w:t>
            </w:r>
          </w:p>
        </w:tc>
      </w:tr>
      <w:tr w14:paraId="0DDB1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8C16F61">
            <w:pPr>
              <w:spacing w:before="40" w:after="40" w:line="264" w:lineRule="auto"/>
              <w:jc w:val="left"/>
            </w:pPr>
            <w:r>
              <w:rPr>
                <w:b w:val="0"/>
                <w:i w:val="0"/>
                <w:sz w:val="20"/>
              </w:rPr>
              <w:t>Alternate Flow</w:t>
            </w:r>
          </w:p>
        </w:tc>
        <w:tc>
          <w:tcPr>
            <w:tcW w:w="6912" w:type="dxa"/>
          </w:tcPr>
          <w:p w14:paraId="4D05067E">
            <w:pPr>
              <w:spacing w:before="40" w:after="40" w:line="264" w:lineRule="auto"/>
              <w:jc w:val="left"/>
            </w:pPr>
            <w:r>
              <w:rPr>
                <w:b w:val="0"/>
                <w:i w:val="0"/>
                <w:sz w:val="20"/>
              </w:rPr>
              <w:t>A1: No data for the period — system displays an empty-state message.</w:t>
            </w:r>
          </w:p>
        </w:tc>
      </w:tr>
      <w:tr w14:paraId="444B2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23E73C7F">
            <w:pPr>
              <w:spacing w:before="40" w:after="40" w:line="264" w:lineRule="auto"/>
              <w:jc w:val="left"/>
            </w:pPr>
            <w:r>
              <w:rPr>
                <w:b w:val="0"/>
                <w:i w:val="0"/>
                <w:sz w:val="20"/>
              </w:rPr>
              <w:t>Post-conditions</w:t>
            </w:r>
          </w:p>
        </w:tc>
        <w:tc>
          <w:tcPr>
            <w:tcW w:w="6912" w:type="dxa"/>
            <w:shd w:val="clear" w:color="auto" w:fill="F2F6FB"/>
          </w:tcPr>
          <w:p w14:paraId="0AC09B83">
            <w:pPr>
              <w:spacing w:before="40" w:after="40" w:line="264" w:lineRule="auto"/>
              <w:jc w:val="left"/>
            </w:pPr>
            <w:r>
              <w:rPr>
                <w:b w:val="0"/>
                <w:i w:val="0"/>
                <w:sz w:val="20"/>
              </w:rPr>
              <w:t>Report generated and displayed.</w:t>
            </w:r>
          </w:p>
        </w:tc>
      </w:tr>
      <w:tr w14:paraId="78FBE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7AA596F">
            <w:pPr>
              <w:spacing w:before="40" w:after="40" w:line="264" w:lineRule="auto"/>
              <w:jc w:val="left"/>
            </w:pPr>
            <w:r>
              <w:rPr>
                <w:b w:val="0"/>
                <w:i w:val="0"/>
                <w:sz w:val="20"/>
              </w:rPr>
              <w:t>Priority</w:t>
            </w:r>
          </w:p>
        </w:tc>
        <w:tc>
          <w:tcPr>
            <w:tcW w:w="6912" w:type="dxa"/>
          </w:tcPr>
          <w:p w14:paraId="73B6F18C">
            <w:pPr>
              <w:spacing w:before="40" w:after="40" w:line="264" w:lineRule="auto"/>
              <w:jc w:val="left"/>
            </w:pPr>
            <w:r>
              <w:rPr>
                <w:b w:val="0"/>
                <w:i w:val="0"/>
                <w:sz w:val="20"/>
              </w:rPr>
              <w:t>High</w:t>
            </w:r>
          </w:p>
        </w:tc>
      </w:tr>
    </w:tbl>
    <w:p w14:paraId="3FB3788A">
      <w:pPr>
        <w:spacing w:after="40"/>
      </w:pPr>
    </w:p>
    <w:p w14:paraId="37EF19C7">
      <w:pPr>
        <w:spacing w:after="16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4479"/>
      </w:tblGrid>
      <w:tr w14:paraId="5BE2D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tcPr>
          <w:p w14:paraId="2F5154B7">
            <w:pPr>
              <w:spacing w:before="40" w:after="40" w:line="264" w:lineRule="auto"/>
              <w:jc w:val="center"/>
            </w:pPr>
            <w:r>
              <w:rPr>
                <w:b/>
                <w:i w:val="0"/>
                <w:color w:val="FFFFFF"/>
                <w:sz w:val="20"/>
              </w:rPr>
              <w:t>Field</w:t>
            </w:r>
          </w:p>
        </w:tc>
        <w:tc>
          <w:tcPr>
            <w:tcW w:w="6912" w:type="dxa"/>
            <w:shd w:val="clear" w:color="auto" w:fill="1F4E79"/>
          </w:tcPr>
          <w:p w14:paraId="38223338">
            <w:pPr>
              <w:spacing w:before="40" w:after="40" w:line="264" w:lineRule="auto"/>
              <w:jc w:val="center"/>
            </w:pPr>
            <w:r>
              <w:rPr>
                <w:b/>
                <w:i w:val="0"/>
                <w:color w:val="FFFFFF"/>
                <w:sz w:val="20"/>
              </w:rPr>
              <w:t>Description</w:t>
            </w:r>
          </w:p>
        </w:tc>
      </w:tr>
      <w:tr w14:paraId="51B6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E835F1A">
            <w:pPr>
              <w:spacing w:before="40" w:after="40" w:line="264" w:lineRule="auto"/>
              <w:jc w:val="left"/>
            </w:pPr>
            <w:r>
              <w:rPr>
                <w:b w:val="0"/>
                <w:i w:val="0"/>
                <w:sz w:val="20"/>
              </w:rPr>
              <w:t>Use Case ID</w:t>
            </w:r>
          </w:p>
        </w:tc>
        <w:tc>
          <w:tcPr>
            <w:tcW w:w="6912" w:type="dxa"/>
          </w:tcPr>
          <w:p w14:paraId="6782BFA9">
            <w:pPr>
              <w:spacing w:before="40" w:after="40" w:line="264" w:lineRule="auto"/>
              <w:jc w:val="left"/>
            </w:pPr>
            <w:r>
              <w:rPr>
                <w:b w:val="0"/>
                <w:i w:val="0"/>
                <w:sz w:val="20"/>
              </w:rPr>
              <w:t>UC-08</w:t>
            </w:r>
          </w:p>
        </w:tc>
      </w:tr>
      <w:tr w14:paraId="52F9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3D1B209E">
            <w:pPr>
              <w:spacing w:before="40" w:after="40" w:line="264" w:lineRule="auto"/>
              <w:jc w:val="left"/>
            </w:pPr>
            <w:r>
              <w:rPr>
                <w:b w:val="0"/>
                <w:i w:val="0"/>
                <w:sz w:val="20"/>
              </w:rPr>
              <w:t>Use Case Name</w:t>
            </w:r>
          </w:p>
        </w:tc>
        <w:tc>
          <w:tcPr>
            <w:tcW w:w="6912" w:type="dxa"/>
            <w:shd w:val="clear" w:color="auto" w:fill="F2F6FB"/>
          </w:tcPr>
          <w:p w14:paraId="64B8A685">
            <w:pPr>
              <w:spacing w:before="40" w:after="40" w:line="264" w:lineRule="auto"/>
              <w:jc w:val="left"/>
            </w:pPr>
            <w:r>
              <w:rPr>
                <w:b w:val="0"/>
                <w:i w:val="0"/>
                <w:sz w:val="20"/>
              </w:rPr>
              <w:t>Assign Badges and Bonus Coins</w:t>
            </w:r>
          </w:p>
        </w:tc>
      </w:tr>
      <w:tr w14:paraId="23A51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BE1AEEF">
            <w:pPr>
              <w:spacing w:before="40" w:after="40" w:line="264" w:lineRule="auto"/>
              <w:jc w:val="left"/>
            </w:pPr>
            <w:r>
              <w:rPr>
                <w:b w:val="0"/>
                <w:i w:val="0"/>
                <w:sz w:val="20"/>
              </w:rPr>
              <w:t>Actor(s)</w:t>
            </w:r>
          </w:p>
        </w:tc>
        <w:tc>
          <w:tcPr>
            <w:tcW w:w="6912" w:type="dxa"/>
          </w:tcPr>
          <w:p w14:paraId="48BF6289">
            <w:pPr>
              <w:spacing w:before="40" w:after="40" w:line="264" w:lineRule="auto"/>
              <w:jc w:val="left"/>
            </w:pPr>
            <w:r>
              <w:rPr>
                <w:b w:val="0"/>
                <w:i w:val="0"/>
                <w:sz w:val="20"/>
              </w:rPr>
              <w:t>Parent</w:t>
            </w:r>
          </w:p>
        </w:tc>
      </w:tr>
      <w:tr w14:paraId="392F3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40429EAB">
            <w:pPr>
              <w:spacing w:before="40" w:after="40" w:line="264" w:lineRule="auto"/>
              <w:jc w:val="left"/>
            </w:pPr>
            <w:r>
              <w:rPr>
                <w:b w:val="0"/>
                <w:i w:val="0"/>
                <w:sz w:val="20"/>
              </w:rPr>
              <w:t>Preconditions</w:t>
            </w:r>
          </w:p>
        </w:tc>
        <w:tc>
          <w:tcPr>
            <w:tcW w:w="6912" w:type="dxa"/>
            <w:shd w:val="clear" w:color="auto" w:fill="F2F6FB"/>
          </w:tcPr>
          <w:p w14:paraId="7056FAA2">
            <w:pPr>
              <w:spacing w:before="40" w:after="40" w:line="264" w:lineRule="auto"/>
              <w:jc w:val="left"/>
            </w:pPr>
            <w:r>
              <w:rPr>
                <w:b w:val="0"/>
                <w:i w:val="0"/>
                <w:sz w:val="20"/>
              </w:rPr>
              <w:t>Parent is logged in and at least one child exists.</w:t>
            </w:r>
          </w:p>
        </w:tc>
      </w:tr>
      <w:tr w14:paraId="6A4F0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1EBE4147">
            <w:pPr>
              <w:spacing w:before="40" w:after="40" w:line="264" w:lineRule="auto"/>
              <w:jc w:val="left"/>
            </w:pPr>
            <w:r>
              <w:rPr>
                <w:b w:val="0"/>
                <w:i w:val="0"/>
                <w:sz w:val="20"/>
              </w:rPr>
              <w:t>Trigger</w:t>
            </w:r>
          </w:p>
        </w:tc>
        <w:tc>
          <w:tcPr>
            <w:tcW w:w="6912" w:type="dxa"/>
          </w:tcPr>
          <w:p w14:paraId="375B3B2C">
            <w:pPr>
              <w:spacing w:before="40" w:after="40" w:line="264" w:lineRule="auto"/>
              <w:jc w:val="left"/>
            </w:pPr>
            <w:r>
              <w:rPr>
                <w:b w:val="0"/>
                <w:i w:val="0"/>
                <w:sz w:val="20"/>
              </w:rPr>
              <w:t>Parent selects a child and chooses Assign Badge or Bonus Coins.</w:t>
            </w:r>
          </w:p>
        </w:tc>
      </w:tr>
      <w:tr w14:paraId="7E92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1E644F47">
            <w:pPr>
              <w:spacing w:before="40" w:after="40" w:line="264" w:lineRule="auto"/>
              <w:jc w:val="left"/>
            </w:pPr>
            <w:r>
              <w:rPr>
                <w:b w:val="0"/>
                <w:i w:val="0"/>
                <w:sz w:val="20"/>
              </w:rPr>
              <w:t>Main Flow</w:t>
            </w:r>
          </w:p>
        </w:tc>
        <w:tc>
          <w:tcPr>
            <w:tcW w:w="6912" w:type="dxa"/>
            <w:shd w:val="clear" w:color="auto" w:fill="F2F6FB"/>
          </w:tcPr>
          <w:p w14:paraId="36092FB4">
            <w:pPr>
              <w:spacing w:before="40" w:after="40" w:line="264" w:lineRule="auto"/>
              <w:jc w:val="left"/>
            </w:pPr>
            <w:r>
              <w:rPr>
                <w:b w:val="0"/>
                <w:i w:val="0"/>
                <w:sz w:val="20"/>
              </w:rPr>
              <w:t>1. Parent selects the badge from the library or creates a new one.</w:t>
            </w:r>
          </w:p>
          <w:p w14:paraId="4B8061D3">
            <w:pPr>
              <w:spacing w:before="0" w:after="40" w:line="264" w:lineRule="auto"/>
              <w:jc w:val="left"/>
            </w:pPr>
            <w:r>
              <w:rPr>
                <w:b w:val="0"/>
                <w:i w:val="0"/>
                <w:sz w:val="20"/>
              </w:rPr>
              <w:t>2. Parent assigns the badge to the child.</w:t>
            </w:r>
          </w:p>
          <w:p w14:paraId="649B8EC0">
            <w:pPr>
              <w:spacing w:before="0" w:after="40" w:line="264" w:lineRule="auto"/>
              <w:jc w:val="left"/>
            </w:pPr>
            <w:r>
              <w:rPr>
                <w:b w:val="0"/>
                <w:i w:val="0"/>
                <w:sz w:val="20"/>
              </w:rPr>
              <w:t>3. Alternatively, parent enters a bonus amount and a reason.</w:t>
            </w:r>
          </w:p>
          <w:p w14:paraId="275F1097">
            <w:pPr>
              <w:spacing w:before="0" w:after="40" w:line="264" w:lineRule="auto"/>
              <w:jc w:val="left"/>
            </w:pPr>
            <w:r>
              <w:rPr>
                <w:b w:val="0"/>
                <w:i w:val="0"/>
                <w:sz w:val="20"/>
              </w:rPr>
              <w:t>4. System records the award or credit and notifies the child.</w:t>
            </w:r>
          </w:p>
        </w:tc>
      </w:tr>
      <w:tr w14:paraId="13A65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BE44F41">
            <w:pPr>
              <w:spacing w:before="40" w:after="40" w:line="264" w:lineRule="auto"/>
              <w:jc w:val="left"/>
            </w:pPr>
            <w:r>
              <w:rPr>
                <w:b w:val="0"/>
                <w:i w:val="0"/>
                <w:sz w:val="20"/>
              </w:rPr>
              <w:t>Alternate Flow</w:t>
            </w:r>
          </w:p>
        </w:tc>
        <w:tc>
          <w:tcPr>
            <w:tcW w:w="6912" w:type="dxa"/>
          </w:tcPr>
          <w:p w14:paraId="29DA150F">
            <w:pPr>
              <w:spacing w:before="40" w:after="40" w:line="264" w:lineRule="auto"/>
              <w:jc w:val="left"/>
            </w:pPr>
            <w:r>
              <w:rPr>
                <w:b w:val="0"/>
                <w:i w:val="0"/>
                <w:sz w:val="20"/>
              </w:rPr>
              <w:t>A1: Duplicate badge — system warns unless explicitly re-awarded (BR-08).</w:t>
            </w:r>
          </w:p>
        </w:tc>
      </w:tr>
      <w:tr w14:paraId="60B2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28E51EE6">
            <w:pPr>
              <w:spacing w:before="40" w:after="40" w:line="264" w:lineRule="auto"/>
              <w:jc w:val="left"/>
            </w:pPr>
            <w:r>
              <w:rPr>
                <w:b w:val="0"/>
                <w:i w:val="0"/>
                <w:sz w:val="20"/>
              </w:rPr>
              <w:t>Post-conditions</w:t>
            </w:r>
          </w:p>
        </w:tc>
        <w:tc>
          <w:tcPr>
            <w:tcW w:w="6912" w:type="dxa"/>
            <w:shd w:val="clear" w:color="auto" w:fill="F2F6FB"/>
          </w:tcPr>
          <w:p w14:paraId="576C2A36">
            <w:pPr>
              <w:spacing w:before="40" w:after="40" w:line="264" w:lineRule="auto"/>
              <w:jc w:val="left"/>
            </w:pPr>
            <w:r>
              <w:rPr>
                <w:b w:val="0"/>
                <w:i w:val="0"/>
                <w:sz w:val="20"/>
              </w:rPr>
              <w:t>Badge awarded or coins credited with a ledger record.</w:t>
            </w:r>
          </w:p>
        </w:tc>
      </w:tr>
      <w:tr w14:paraId="5FC93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578F4D7">
            <w:pPr>
              <w:spacing w:before="40" w:after="40" w:line="264" w:lineRule="auto"/>
              <w:jc w:val="left"/>
            </w:pPr>
            <w:r>
              <w:rPr>
                <w:b w:val="0"/>
                <w:i w:val="0"/>
                <w:sz w:val="20"/>
              </w:rPr>
              <w:t>Priority</w:t>
            </w:r>
          </w:p>
        </w:tc>
        <w:tc>
          <w:tcPr>
            <w:tcW w:w="6912" w:type="dxa"/>
          </w:tcPr>
          <w:p w14:paraId="03812374">
            <w:pPr>
              <w:spacing w:before="40" w:after="40" w:line="264" w:lineRule="auto"/>
              <w:jc w:val="left"/>
            </w:pPr>
            <w:r>
              <w:rPr>
                <w:b w:val="0"/>
                <w:i w:val="0"/>
                <w:sz w:val="20"/>
              </w:rPr>
              <w:t>Medium</w:t>
            </w:r>
          </w:p>
        </w:tc>
      </w:tr>
    </w:tbl>
    <w:p w14:paraId="77388507">
      <w:pPr>
        <w:spacing w:after="40"/>
      </w:pPr>
    </w:p>
    <w:p w14:paraId="2BFC5328">
      <w:pPr>
        <w:spacing w:after="160"/>
      </w:pPr>
    </w:p>
    <w:p w14:paraId="228E8E98">
      <w:pPr>
        <w:pStyle w:val="4"/>
      </w:pPr>
      <w:r>
        <w:t>3.8.3 Activity Diagram</w:t>
      </w:r>
    </w:p>
    <w:p w14:paraId="5CF67B11">
      <w:pPr>
        <w:jc w:val="both"/>
      </w:pPr>
      <w:r>
        <w:rPr>
          <w:b w:val="0"/>
          <w:i w:val="0"/>
        </w:rPr>
        <w:t>The activity diagram below models the task-completion and verification process. It shows the decision on verification type, the immediate awarding of coins for self-check tasks, and the approval loop with automatic coin reversal on rejection for parent-approval tasks.</w:t>
      </w:r>
    </w:p>
    <w:p w14:paraId="2F3D4DF8">
      <w:pPr>
        <w:spacing w:after="80"/>
        <w:jc w:val="center"/>
      </w:pPr>
      <w:r>
        <w:drawing>
          <wp:inline distT="0" distB="0" distL="114300" distR="114300">
            <wp:extent cx="5577840" cy="465010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a:stretch>
                      <a:fillRect/>
                    </a:stretch>
                  </pic:blipFill>
                  <pic:spPr>
                    <a:xfrm>
                      <a:off x="0" y="0"/>
                      <a:ext cx="5577840" cy="4650241"/>
                    </a:xfrm>
                    <a:prstGeom prst="rect">
                      <a:avLst/>
                    </a:prstGeom>
                  </pic:spPr>
                </pic:pic>
              </a:graphicData>
            </a:graphic>
          </wp:inline>
        </w:drawing>
      </w:r>
    </w:p>
    <w:p w14:paraId="5BBBE775">
      <w:pPr>
        <w:pStyle w:val="16"/>
        <w:spacing w:before="40" w:after="200"/>
        <w:jc w:val="center"/>
      </w:pPr>
      <w:bookmarkStart w:id="1" w:name="activity_diagram"/>
      <w:bookmarkEnd w:id="1"/>
      <w:r>
        <w:rPr>
          <w:b w:val="0"/>
        </w:rPr>
        <w:fldChar w:fldCharType="begin"/>
      </w:r>
      <w:r>
        <w:rPr>
          <w:b w:val="0"/>
        </w:rPr>
        <w:instrText xml:space="preserve"> SEQ Figure \* ARABIC </w:instrText>
      </w:r>
      <w:r>
        <w:rPr>
          <w:b w:val="0"/>
        </w:rPr>
        <w:fldChar w:fldCharType="separate"/>
      </w:r>
      <w:r>
        <w:rPr>
          <w:b w:val="0"/>
        </w:rPr>
        <w:t>2</w:t>
      </w:r>
      <w:r>
        <w:rPr>
          <w:b w:val="0"/>
        </w:rPr>
        <w:fldChar w:fldCharType="end"/>
      </w:r>
      <w:r>
        <w:rPr>
          <w:i/>
          <w:sz w:val="20"/>
        </w:rPr>
        <w:t>: Activity Diagram – Task Completion and Verification</w:t>
      </w:r>
    </w:p>
    <w:p w14:paraId="4A9DE055">
      <w:pPr>
        <w:pStyle w:val="4"/>
      </w:pPr>
      <w:r>
        <w:t>3.8.4 Sequence Diagram</w:t>
      </w:r>
    </w:p>
    <w:p w14:paraId="41716A5E">
      <w:pPr>
        <w:jc w:val="both"/>
      </w:pPr>
      <w:r>
        <w:rPr>
          <w:b w:val="0"/>
          <w:i w:val="0"/>
        </w:rPr>
        <w:t>The sequence diagram below illustrates the interactions between the child-facing tablet UI, the Flutter application, the Laravel REST API and the MySQL database during task completion and parental verification. All calls use JSON over HTTP on the local network.</w:t>
      </w:r>
    </w:p>
    <w:p w14:paraId="41468D0A">
      <w:pPr>
        <w:spacing w:after="80"/>
        <w:jc w:val="center"/>
      </w:pPr>
      <w:r>
        <w:drawing>
          <wp:inline distT="0" distB="0" distL="114300" distR="114300">
            <wp:extent cx="5669280" cy="403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a:stretch>
                      <a:fillRect/>
                    </a:stretch>
                  </pic:blipFill>
                  <pic:spPr>
                    <a:xfrm>
                      <a:off x="0" y="0"/>
                      <a:ext cx="5669280" cy="4039229"/>
                    </a:xfrm>
                    <a:prstGeom prst="rect">
                      <a:avLst/>
                    </a:prstGeom>
                  </pic:spPr>
                </pic:pic>
              </a:graphicData>
            </a:graphic>
          </wp:inline>
        </w:drawing>
      </w:r>
    </w:p>
    <w:p w14:paraId="48762FF3">
      <w:pPr>
        <w:pStyle w:val="16"/>
        <w:spacing w:before="40" w:after="200"/>
        <w:jc w:val="center"/>
      </w:pPr>
      <w:bookmarkStart w:id="2" w:name="sequence_diagram"/>
      <w:bookmarkEnd w:id="2"/>
      <w:r>
        <w:rPr>
          <w:b w:val="0"/>
        </w:rPr>
        <w:fldChar w:fldCharType="begin"/>
      </w:r>
      <w:r>
        <w:rPr>
          <w:b w:val="0"/>
        </w:rPr>
        <w:instrText xml:space="preserve"> SEQ Figure \* ARABIC </w:instrText>
      </w:r>
      <w:r>
        <w:rPr>
          <w:b w:val="0"/>
        </w:rPr>
        <w:fldChar w:fldCharType="separate"/>
      </w:r>
      <w:r>
        <w:rPr>
          <w:b w:val="0"/>
        </w:rPr>
        <w:t>3</w:t>
      </w:r>
      <w:r>
        <w:rPr>
          <w:b w:val="0"/>
        </w:rPr>
        <w:fldChar w:fldCharType="end"/>
      </w:r>
      <w:r>
        <w:rPr>
          <w:i/>
          <w:sz w:val="20"/>
        </w:rPr>
        <w:t>: Sequence Diagram – Task Completion and Parent Approval</w:t>
      </w:r>
    </w:p>
    <w:p w14:paraId="2839B447">
      <w:pPr>
        <w:pStyle w:val="4"/>
      </w:pPr>
      <w:r>
        <w:t>3.8.5 State Diagram</w:t>
      </w:r>
    </w:p>
    <w:p w14:paraId="17D7CA13">
      <w:pPr>
        <w:jc w:val="both"/>
      </w:pPr>
      <w:r>
        <w:rPr>
          <w:b w:val="0"/>
          <w:i w:val="0"/>
        </w:rPr>
        <w:t>The state diagram below models the lifecycle of an assignment (a single task instance). A task may be pending, completed, submitted, verified, rejected or missed, with well-defined transitions triggered by child actions, parent decisions or the system clock.</w:t>
      </w:r>
    </w:p>
    <w:p w14:paraId="7A16DDC7">
      <w:pPr>
        <w:spacing w:after="80"/>
        <w:jc w:val="center"/>
      </w:pPr>
      <w:r>
        <w:drawing>
          <wp:inline distT="0" distB="0" distL="114300" distR="114300">
            <wp:extent cx="5577840" cy="3948430"/>
            <wp:effectExtent l="0" t="0" r="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5577840" cy="3948524"/>
                    </a:xfrm>
                    <a:prstGeom prst="rect">
                      <a:avLst/>
                    </a:prstGeom>
                  </pic:spPr>
                </pic:pic>
              </a:graphicData>
            </a:graphic>
          </wp:inline>
        </w:drawing>
      </w:r>
    </w:p>
    <w:p w14:paraId="24014963">
      <w:pPr>
        <w:pStyle w:val="16"/>
        <w:spacing w:before="40" w:after="200"/>
        <w:jc w:val="center"/>
      </w:pPr>
      <w:bookmarkStart w:id="3" w:name="state_diagram"/>
      <w:bookmarkEnd w:id="3"/>
      <w:r>
        <w:rPr>
          <w:b w:val="0"/>
        </w:rPr>
        <w:fldChar w:fldCharType="begin"/>
      </w:r>
      <w:r>
        <w:rPr>
          <w:b w:val="0"/>
        </w:rPr>
        <w:instrText xml:space="preserve"> SEQ Figure \* ARABIC </w:instrText>
      </w:r>
      <w:r>
        <w:rPr>
          <w:b w:val="0"/>
        </w:rPr>
        <w:fldChar w:fldCharType="separate"/>
      </w:r>
      <w:r>
        <w:rPr>
          <w:b w:val="0"/>
        </w:rPr>
        <w:t>4</w:t>
      </w:r>
      <w:r>
        <w:rPr>
          <w:b w:val="0"/>
        </w:rPr>
        <w:fldChar w:fldCharType="end"/>
      </w:r>
      <w:r>
        <w:rPr>
          <w:i/>
          <w:sz w:val="20"/>
        </w:rPr>
        <w:t>: State Diagram – Assignment Lifecycle</w:t>
      </w:r>
    </w:p>
    <w:p w14:paraId="73C6E21D">
      <w:pPr>
        <w:pStyle w:val="4"/>
      </w:pPr>
      <w:r>
        <w:t>3.8.6 Workflow Diagrams</w:t>
      </w:r>
    </w:p>
    <w:p w14:paraId="10085A18">
      <w:pPr>
        <w:jc w:val="both"/>
      </w:pPr>
      <w:r>
        <w:rPr>
          <w:b w:val="0"/>
          <w:i w:val="0"/>
        </w:rPr>
        <w:t>The following workflow diagrams detail the coin, approval, reward, parent and child processes that define the behaviour of the system.</w:t>
      </w:r>
    </w:p>
    <w:p w14:paraId="7B657305">
      <w:pPr>
        <w:spacing w:after="80"/>
        <w:jc w:val="center"/>
      </w:pPr>
      <w:r>
        <w:drawing>
          <wp:inline distT="0" distB="0" distL="114300" distR="114300">
            <wp:extent cx="5486400" cy="4634230"/>
            <wp:effectExtent l="0" t="0" r="0"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stretch>
                      <a:fillRect/>
                    </a:stretch>
                  </pic:blipFill>
                  <pic:spPr>
                    <a:xfrm>
                      <a:off x="0" y="0"/>
                      <a:ext cx="5486400" cy="4634564"/>
                    </a:xfrm>
                    <a:prstGeom prst="rect">
                      <a:avLst/>
                    </a:prstGeom>
                  </pic:spPr>
                </pic:pic>
              </a:graphicData>
            </a:graphic>
          </wp:inline>
        </w:drawing>
      </w:r>
    </w:p>
    <w:p w14:paraId="39FF5A4F">
      <w:pPr>
        <w:pStyle w:val="16"/>
        <w:spacing w:before="40" w:after="200"/>
        <w:jc w:val="center"/>
      </w:pPr>
      <w:bookmarkStart w:id="4" w:name="coin_workflow"/>
      <w:bookmarkEnd w:id="4"/>
      <w:r>
        <w:rPr>
          <w:b w:val="0"/>
        </w:rPr>
        <w:fldChar w:fldCharType="begin"/>
      </w:r>
      <w:r>
        <w:rPr>
          <w:b w:val="0"/>
        </w:rPr>
        <w:instrText xml:space="preserve"> SEQ Figure \* ARABIC </w:instrText>
      </w:r>
      <w:r>
        <w:rPr>
          <w:b w:val="0"/>
        </w:rPr>
        <w:fldChar w:fldCharType="separate"/>
      </w:r>
      <w:r>
        <w:rPr>
          <w:b w:val="0"/>
        </w:rPr>
        <w:t>5</w:t>
      </w:r>
      <w:r>
        <w:rPr>
          <w:b w:val="0"/>
        </w:rPr>
        <w:fldChar w:fldCharType="end"/>
      </w:r>
      <w:r>
        <w:rPr>
          <w:i/>
          <w:sz w:val="20"/>
        </w:rPr>
        <w:t>: Coin Workflow</w:t>
      </w:r>
    </w:p>
    <w:p w14:paraId="17E8123C">
      <w:pPr>
        <w:spacing w:after="80"/>
        <w:jc w:val="center"/>
      </w:pPr>
      <w:r>
        <w:drawing>
          <wp:inline distT="0" distB="0" distL="114300" distR="114300">
            <wp:extent cx="5303520" cy="514540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6"/>
                    <a:stretch>
                      <a:fillRect/>
                    </a:stretch>
                  </pic:blipFill>
                  <pic:spPr>
                    <a:xfrm>
                      <a:off x="0" y="0"/>
                      <a:ext cx="5303520" cy="5145478"/>
                    </a:xfrm>
                    <a:prstGeom prst="rect">
                      <a:avLst/>
                    </a:prstGeom>
                  </pic:spPr>
                </pic:pic>
              </a:graphicData>
            </a:graphic>
          </wp:inline>
        </w:drawing>
      </w:r>
    </w:p>
    <w:p w14:paraId="20D50D4C">
      <w:pPr>
        <w:pStyle w:val="16"/>
        <w:spacing w:before="40" w:after="200"/>
        <w:jc w:val="center"/>
      </w:pPr>
      <w:bookmarkStart w:id="5" w:name="approval_workflow"/>
      <w:bookmarkEnd w:id="5"/>
      <w:r>
        <w:rPr>
          <w:b w:val="0"/>
        </w:rPr>
        <w:fldChar w:fldCharType="begin"/>
      </w:r>
      <w:r>
        <w:rPr>
          <w:b w:val="0"/>
        </w:rPr>
        <w:instrText xml:space="preserve"> SEQ Figure \* ARABIC </w:instrText>
      </w:r>
      <w:r>
        <w:rPr>
          <w:b w:val="0"/>
        </w:rPr>
        <w:fldChar w:fldCharType="separate"/>
      </w:r>
      <w:r>
        <w:rPr>
          <w:b w:val="0"/>
        </w:rPr>
        <w:t>6</w:t>
      </w:r>
      <w:r>
        <w:rPr>
          <w:b w:val="0"/>
        </w:rPr>
        <w:fldChar w:fldCharType="end"/>
      </w:r>
      <w:r>
        <w:rPr>
          <w:i/>
          <w:sz w:val="20"/>
        </w:rPr>
        <w:t>: Approval Workflow</w:t>
      </w:r>
    </w:p>
    <w:p w14:paraId="10262768">
      <w:pPr>
        <w:spacing w:after="80"/>
        <w:jc w:val="center"/>
      </w:pPr>
      <w:r>
        <w:drawing>
          <wp:inline distT="0" distB="0" distL="114300" distR="114300">
            <wp:extent cx="5486400" cy="50977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7"/>
                    <a:stretch>
                      <a:fillRect/>
                    </a:stretch>
                  </pic:blipFill>
                  <pic:spPr>
                    <a:xfrm>
                      <a:off x="0" y="0"/>
                      <a:ext cx="5486400" cy="5097956"/>
                    </a:xfrm>
                    <a:prstGeom prst="rect">
                      <a:avLst/>
                    </a:prstGeom>
                  </pic:spPr>
                </pic:pic>
              </a:graphicData>
            </a:graphic>
          </wp:inline>
        </w:drawing>
      </w:r>
    </w:p>
    <w:p w14:paraId="482A4ADC">
      <w:pPr>
        <w:pStyle w:val="16"/>
        <w:spacing w:before="40" w:after="200"/>
        <w:jc w:val="center"/>
      </w:pPr>
      <w:bookmarkStart w:id="6" w:name="reward_workflow"/>
      <w:bookmarkEnd w:id="6"/>
      <w:r>
        <w:rPr>
          <w:b w:val="0"/>
        </w:rPr>
        <w:fldChar w:fldCharType="begin"/>
      </w:r>
      <w:r>
        <w:rPr>
          <w:b w:val="0"/>
        </w:rPr>
        <w:instrText xml:space="preserve"> SEQ Figure \* ARABIC </w:instrText>
      </w:r>
      <w:r>
        <w:rPr>
          <w:b w:val="0"/>
        </w:rPr>
        <w:fldChar w:fldCharType="separate"/>
      </w:r>
      <w:r>
        <w:rPr>
          <w:b w:val="0"/>
        </w:rPr>
        <w:t>7</w:t>
      </w:r>
      <w:r>
        <w:rPr>
          <w:b w:val="0"/>
        </w:rPr>
        <w:fldChar w:fldCharType="end"/>
      </w:r>
      <w:r>
        <w:rPr>
          <w:i/>
          <w:sz w:val="20"/>
        </w:rPr>
        <w:t>: Reward Workflow</w:t>
      </w:r>
    </w:p>
    <w:p w14:paraId="7E4C4A57">
      <w:pPr>
        <w:spacing w:after="80"/>
        <w:jc w:val="center"/>
      </w:pPr>
      <w:r>
        <w:drawing>
          <wp:inline distT="0" distB="0" distL="114300" distR="114300">
            <wp:extent cx="5669280" cy="485457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8"/>
                    <a:stretch>
                      <a:fillRect/>
                    </a:stretch>
                  </pic:blipFill>
                  <pic:spPr>
                    <a:xfrm>
                      <a:off x="0" y="0"/>
                      <a:ext cx="5669280" cy="4854877"/>
                    </a:xfrm>
                    <a:prstGeom prst="rect">
                      <a:avLst/>
                    </a:prstGeom>
                  </pic:spPr>
                </pic:pic>
              </a:graphicData>
            </a:graphic>
          </wp:inline>
        </w:drawing>
      </w:r>
    </w:p>
    <w:p w14:paraId="53643D4C">
      <w:pPr>
        <w:pStyle w:val="16"/>
        <w:spacing w:before="40" w:after="200"/>
        <w:jc w:val="center"/>
      </w:pPr>
      <w:bookmarkStart w:id="7" w:name="parent_workflow"/>
      <w:bookmarkEnd w:id="7"/>
      <w:r>
        <w:rPr>
          <w:b w:val="0"/>
        </w:rPr>
        <w:fldChar w:fldCharType="begin"/>
      </w:r>
      <w:r>
        <w:rPr>
          <w:b w:val="0"/>
        </w:rPr>
        <w:instrText xml:space="preserve"> SEQ Figure \* ARABIC </w:instrText>
      </w:r>
      <w:r>
        <w:rPr>
          <w:b w:val="0"/>
        </w:rPr>
        <w:fldChar w:fldCharType="separate"/>
      </w:r>
      <w:r>
        <w:rPr>
          <w:b w:val="0"/>
        </w:rPr>
        <w:t>8</w:t>
      </w:r>
      <w:r>
        <w:rPr>
          <w:b w:val="0"/>
        </w:rPr>
        <w:fldChar w:fldCharType="end"/>
      </w:r>
      <w:r>
        <w:rPr>
          <w:i/>
          <w:sz w:val="20"/>
        </w:rPr>
        <w:t>: Parent Workflow</w:t>
      </w:r>
    </w:p>
    <w:p w14:paraId="2BAD45A2">
      <w:pPr>
        <w:spacing w:after="80"/>
        <w:jc w:val="center"/>
      </w:pPr>
      <w:r>
        <w:drawing>
          <wp:inline distT="0" distB="0" distL="114300" distR="114300">
            <wp:extent cx="5486400" cy="50977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9"/>
                    <a:stretch>
                      <a:fillRect/>
                    </a:stretch>
                  </pic:blipFill>
                  <pic:spPr>
                    <a:xfrm>
                      <a:off x="0" y="0"/>
                      <a:ext cx="5486400" cy="5097956"/>
                    </a:xfrm>
                    <a:prstGeom prst="rect">
                      <a:avLst/>
                    </a:prstGeom>
                  </pic:spPr>
                </pic:pic>
              </a:graphicData>
            </a:graphic>
          </wp:inline>
        </w:drawing>
      </w:r>
    </w:p>
    <w:p w14:paraId="54FCD1F6">
      <w:pPr>
        <w:pStyle w:val="16"/>
        <w:spacing w:before="40" w:after="200"/>
        <w:jc w:val="center"/>
      </w:pPr>
      <w:bookmarkStart w:id="8" w:name="child_workflow"/>
      <w:bookmarkEnd w:id="8"/>
      <w:r>
        <w:rPr>
          <w:b w:val="0"/>
        </w:rPr>
        <w:fldChar w:fldCharType="begin"/>
      </w:r>
      <w:r>
        <w:rPr>
          <w:b w:val="0"/>
        </w:rPr>
        <w:instrText xml:space="preserve"> SEQ Figure \* ARABIC </w:instrText>
      </w:r>
      <w:r>
        <w:rPr>
          <w:b w:val="0"/>
        </w:rPr>
        <w:fldChar w:fldCharType="separate"/>
      </w:r>
      <w:r>
        <w:rPr>
          <w:b w:val="0"/>
        </w:rPr>
        <w:t>9</w:t>
      </w:r>
      <w:r>
        <w:rPr>
          <w:b w:val="0"/>
        </w:rPr>
        <w:fldChar w:fldCharType="end"/>
      </w:r>
      <w:r>
        <w:rPr>
          <w:i/>
          <w:sz w:val="20"/>
        </w:rPr>
        <w:t>: Child Workflow</w:t>
      </w:r>
    </w:p>
    <w:p w14:paraId="3250F5CD">
      <w:pPr>
        <w:pStyle w:val="3"/>
      </w:pPr>
      <w:r>
        <w:t>3.9 Data Flow Analysis</w:t>
      </w:r>
    </w:p>
    <w:p w14:paraId="4F957F04">
      <w:pPr>
        <w:pStyle w:val="4"/>
      </w:pPr>
      <w:r>
        <w:t>3.9.1 Context Diagram</w:t>
      </w:r>
    </w:p>
    <w:p w14:paraId="724496BF">
      <w:pPr>
        <w:jc w:val="both"/>
      </w:pPr>
      <w:r>
        <w:rPr>
          <w:b w:val="0"/>
          <w:i w:val="0"/>
        </w:rPr>
        <w:t>The context diagram below shows the entire system as a single process together with its two external entities — the parent and the child — and the main data flows between them. No data flows leave the home network.</w:t>
      </w:r>
    </w:p>
    <w:p w14:paraId="12FC46D2">
      <w:pPr>
        <w:spacing w:after="80"/>
        <w:jc w:val="center"/>
      </w:pPr>
      <w:r>
        <w:drawing>
          <wp:inline distT="0" distB="0" distL="114300" distR="114300">
            <wp:extent cx="5669280" cy="38042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669280" cy="3804428"/>
                    </a:xfrm>
                    <a:prstGeom prst="rect">
                      <a:avLst/>
                    </a:prstGeom>
                  </pic:spPr>
                </pic:pic>
              </a:graphicData>
            </a:graphic>
          </wp:inline>
        </w:drawing>
      </w:r>
    </w:p>
    <w:p w14:paraId="1A6EAB12">
      <w:pPr>
        <w:pStyle w:val="16"/>
        <w:spacing w:before="40" w:after="200"/>
        <w:jc w:val="center"/>
      </w:pPr>
      <w:bookmarkStart w:id="9" w:name="context_diagram"/>
      <w:bookmarkEnd w:id="9"/>
      <w:r>
        <w:rPr>
          <w:b w:val="0"/>
        </w:rPr>
        <w:fldChar w:fldCharType="begin"/>
      </w:r>
      <w:r>
        <w:rPr>
          <w:b w:val="0"/>
        </w:rPr>
        <w:instrText xml:space="preserve"> SEQ Figure \* ARABIC </w:instrText>
      </w:r>
      <w:r>
        <w:rPr>
          <w:b w:val="0"/>
        </w:rPr>
        <w:fldChar w:fldCharType="separate"/>
      </w:r>
      <w:r>
        <w:rPr>
          <w:b w:val="0"/>
        </w:rPr>
        <w:t>10</w:t>
      </w:r>
      <w:r>
        <w:rPr>
          <w:b w:val="0"/>
        </w:rPr>
        <w:fldChar w:fldCharType="end"/>
      </w:r>
      <w:r>
        <w:rPr>
          <w:i/>
          <w:sz w:val="20"/>
        </w:rPr>
        <w:t>: Context Diagram of the System</w:t>
      </w:r>
    </w:p>
    <w:p w14:paraId="5AD3C5AB">
      <w:pPr>
        <w:pStyle w:val="4"/>
      </w:pPr>
      <w:r>
        <w:t>3.9.2 Data Flow Diagram – Level 0</w:t>
      </w:r>
    </w:p>
    <w:p w14:paraId="327DB063">
      <w:pPr>
        <w:spacing w:after="80"/>
        <w:jc w:val="center"/>
      </w:pPr>
      <w:r>
        <w:drawing>
          <wp:inline distT="0" distB="0" distL="114300" distR="114300">
            <wp:extent cx="5669280" cy="381762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669280" cy="3817963"/>
                    </a:xfrm>
                    <a:prstGeom prst="rect">
                      <a:avLst/>
                    </a:prstGeom>
                  </pic:spPr>
                </pic:pic>
              </a:graphicData>
            </a:graphic>
          </wp:inline>
        </w:drawing>
      </w:r>
    </w:p>
    <w:p w14:paraId="4E0F51B5">
      <w:pPr>
        <w:pStyle w:val="16"/>
        <w:spacing w:before="40" w:after="200"/>
        <w:jc w:val="center"/>
      </w:pPr>
      <w:bookmarkStart w:id="10" w:name="dfd0"/>
      <w:bookmarkEnd w:id="10"/>
      <w:r>
        <w:rPr>
          <w:b w:val="0"/>
        </w:rPr>
        <w:fldChar w:fldCharType="begin"/>
      </w:r>
      <w:r>
        <w:rPr>
          <w:b w:val="0"/>
        </w:rPr>
        <w:instrText xml:space="preserve"> SEQ Figure \* ARABIC </w:instrText>
      </w:r>
      <w:r>
        <w:rPr>
          <w:b w:val="0"/>
        </w:rPr>
        <w:fldChar w:fldCharType="separate"/>
      </w:r>
      <w:r>
        <w:rPr>
          <w:b w:val="0"/>
        </w:rPr>
        <w:t>11</w:t>
      </w:r>
      <w:r>
        <w:rPr>
          <w:b w:val="0"/>
        </w:rPr>
        <w:fldChar w:fldCharType="end"/>
      </w:r>
      <w:r>
        <w:rPr>
          <w:i/>
          <w:sz w:val="20"/>
        </w:rPr>
        <w:t>: DFD Level 0</w:t>
      </w:r>
    </w:p>
    <w:p w14:paraId="733245B8">
      <w:pPr>
        <w:jc w:val="both"/>
      </w:pPr>
      <w:r>
        <w:rPr>
          <w:b w:val="0"/>
        </w:rPr>
        <w:t xml:space="preserve">The level-0 diagram (Figure </w:t>
      </w:r>
      <w:r>
        <w:rPr>
          <w:b w:val="0"/>
        </w:rPr>
        <w:fldChar w:fldCharType="begin"/>
      </w:r>
      <w:r>
        <w:rPr>
          <w:b w:val="0"/>
        </w:rPr>
        <w:instrText xml:space="preserve"> REF dfd0 \h </w:instrText>
      </w:r>
      <w:r>
        <w:rPr>
          <w:b w:val="0"/>
        </w:rPr>
        <w:fldChar w:fldCharType="separate"/>
      </w:r>
      <w:r>
        <w:rPr>
          <w:b w:val="0"/>
        </w:rPr>
        <w:t>11</w:t>
      </w:r>
      <w:r>
        <w:rPr>
          <w:b w:val="0"/>
        </w:rPr>
        <w:fldChar w:fldCharType="end"/>
      </w:r>
      <w:r>
        <w:t>) decomposes the context diagram into the main system process and its principal data stores. The system exchanges management inputs and reports with the parent, and task, coin and reward data with the child, while reading and updating its stores.</w:t>
      </w:r>
    </w:p>
    <w:p w14:paraId="391666D6">
      <w:pPr>
        <w:pStyle w:val="4"/>
      </w:pPr>
      <w:r>
        <w:t>3.9.3 Data Flow Diagram – Level 1</w:t>
      </w:r>
    </w:p>
    <w:p w14:paraId="1D087C62">
      <w:pPr>
        <w:spacing w:after="80"/>
        <w:jc w:val="center"/>
      </w:pPr>
      <w:r>
        <w:drawing>
          <wp:inline distT="0" distB="0" distL="114300" distR="114300">
            <wp:extent cx="5760720" cy="4336415"/>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2"/>
                    <a:stretch>
                      <a:fillRect/>
                    </a:stretch>
                  </pic:blipFill>
                  <pic:spPr>
                    <a:xfrm>
                      <a:off x="0" y="0"/>
                      <a:ext cx="5760720" cy="4336752"/>
                    </a:xfrm>
                    <a:prstGeom prst="rect">
                      <a:avLst/>
                    </a:prstGeom>
                  </pic:spPr>
                </pic:pic>
              </a:graphicData>
            </a:graphic>
          </wp:inline>
        </w:drawing>
      </w:r>
    </w:p>
    <w:p w14:paraId="4340596F">
      <w:pPr>
        <w:pStyle w:val="16"/>
        <w:spacing w:before="40" w:after="200"/>
        <w:jc w:val="center"/>
      </w:pPr>
      <w:bookmarkStart w:id="11" w:name="dfd1"/>
      <w:bookmarkEnd w:id="11"/>
      <w:r>
        <w:rPr>
          <w:b w:val="0"/>
        </w:rPr>
        <w:fldChar w:fldCharType="begin"/>
      </w:r>
      <w:r>
        <w:rPr>
          <w:b w:val="0"/>
        </w:rPr>
        <w:instrText xml:space="preserve"> SEQ Figure \* ARABIC </w:instrText>
      </w:r>
      <w:r>
        <w:rPr>
          <w:b w:val="0"/>
        </w:rPr>
        <w:fldChar w:fldCharType="separate"/>
      </w:r>
      <w:r>
        <w:rPr>
          <w:b w:val="0"/>
        </w:rPr>
        <w:t>12</w:t>
      </w:r>
      <w:r>
        <w:rPr>
          <w:b w:val="0"/>
        </w:rPr>
        <w:fldChar w:fldCharType="end"/>
      </w:r>
      <w:r>
        <w:rPr>
          <w:i/>
          <w:sz w:val="20"/>
        </w:rPr>
        <w:t>: DFD Level 1 – Main Processes</w:t>
      </w:r>
    </w:p>
    <w:p w14:paraId="630F7F71">
      <w:pPr>
        <w:jc w:val="both"/>
      </w:pPr>
      <w:r>
        <w:rPr>
          <w:b w:val="0"/>
        </w:rPr>
        <w:t xml:space="preserve">The level-1 diagram (Figure </w:t>
      </w:r>
      <w:r>
        <w:rPr>
          <w:b w:val="0"/>
        </w:rPr>
        <w:fldChar w:fldCharType="begin"/>
      </w:r>
      <w:r>
        <w:rPr>
          <w:b w:val="0"/>
        </w:rPr>
        <w:instrText xml:space="preserve"> REF dfd1 \h </w:instrText>
      </w:r>
      <w:r>
        <w:rPr>
          <w:b w:val="0"/>
        </w:rPr>
        <w:fldChar w:fldCharType="separate"/>
      </w:r>
      <w:r>
        <w:rPr>
          <w:b w:val="0"/>
        </w:rPr>
        <w:t>12</w:t>
      </w:r>
      <w:r>
        <w:rPr>
          <w:b w:val="0"/>
        </w:rPr>
        <w:fldChar w:fldCharType="end"/>
      </w:r>
      <w:r>
        <w:t>) expands the system into eight major processes: authentication, child and profile management, task management and scheduling, verification and approval, coin and reward management, badge management, reports and analytics, and notifications and messages. Each process reads from and writes to the shared data stores.</w:t>
      </w:r>
    </w:p>
    <w:p w14:paraId="0536D8AF">
      <w:pPr>
        <w:pStyle w:val="4"/>
      </w:pPr>
      <w:r>
        <w:t>3.9.4 Data Flow Diagram – Level 2</w:t>
      </w:r>
    </w:p>
    <w:p w14:paraId="5D57AD04">
      <w:pPr>
        <w:spacing w:after="80"/>
        <w:jc w:val="center"/>
      </w:pPr>
      <w:r>
        <w:drawing>
          <wp:inline distT="0" distB="0" distL="114300" distR="114300">
            <wp:extent cx="5669280" cy="4103370"/>
            <wp:effectExtent l="0" t="0" r="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3"/>
                    <a:stretch>
                      <a:fillRect/>
                    </a:stretch>
                  </pic:blipFill>
                  <pic:spPr>
                    <a:xfrm>
                      <a:off x="0" y="0"/>
                      <a:ext cx="5669280" cy="4103561"/>
                    </a:xfrm>
                    <a:prstGeom prst="rect">
                      <a:avLst/>
                    </a:prstGeom>
                  </pic:spPr>
                </pic:pic>
              </a:graphicData>
            </a:graphic>
          </wp:inline>
        </w:drawing>
      </w:r>
    </w:p>
    <w:p w14:paraId="240CE0AF">
      <w:pPr>
        <w:pStyle w:val="16"/>
        <w:spacing w:before="40" w:after="200"/>
        <w:jc w:val="center"/>
      </w:pPr>
      <w:bookmarkStart w:id="12" w:name="dfd2"/>
      <w:bookmarkEnd w:id="12"/>
      <w:r>
        <w:rPr>
          <w:b w:val="0"/>
        </w:rPr>
        <w:fldChar w:fldCharType="begin"/>
      </w:r>
      <w:r>
        <w:rPr>
          <w:b w:val="0"/>
        </w:rPr>
        <w:instrText xml:space="preserve"> SEQ Figure \* ARABIC </w:instrText>
      </w:r>
      <w:r>
        <w:rPr>
          <w:b w:val="0"/>
        </w:rPr>
        <w:fldChar w:fldCharType="separate"/>
      </w:r>
      <w:r>
        <w:rPr>
          <w:b w:val="0"/>
        </w:rPr>
        <w:t>13</w:t>
      </w:r>
      <w:r>
        <w:rPr>
          <w:b w:val="0"/>
        </w:rPr>
        <w:fldChar w:fldCharType="end"/>
      </w:r>
      <w:r>
        <w:rPr>
          <w:i/>
          <w:sz w:val="20"/>
        </w:rPr>
        <w:t>: DFD Level 2 – Verification and Approval</w:t>
      </w:r>
    </w:p>
    <w:p w14:paraId="69446833">
      <w:pPr>
        <w:jc w:val="both"/>
      </w:pPr>
      <w:r>
        <w:rPr>
          <w:b w:val="0"/>
        </w:rPr>
        <w:t xml:space="preserve">The level-2 diagram (Figure </w:t>
      </w:r>
      <w:r>
        <w:rPr>
          <w:b w:val="0"/>
        </w:rPr>
        <w:fldChar w:fldCharType="begin"/>
      </w:r>
      <w:r>
        <w:rPr>
          <w:b w:val="0"/>
        </w:rPr>
        <w:instrText xml:space="preserve"> REF dfd2 \h </w:instrText>
      </w:r>
      <w:r>
        <w:rPr>
          <w:b w:val="0"/>
        </w:rPr>
        <w:fldChar w:fldCharType="separate"/>
      </w:r>
      <w:r>
        <w:rPr>
          <w:b w:val="0"/>
        </w:rPr>
        <w:t>13</w:t>
      </w:r>
      <w:r>
        <w:rPr>
          <w:b w:val="0"/>
        </w:rPr>
        <w:fldChar w:fldCharType="end"/>
      </w:r>
      <w:r>
        <w:t>) explodes the verification and approval process (Process 4.0) to show the detailed flows for self-check completion, submission, approval, rejection and coin issuing or deduction.</w:t>
      </w:r>
    </w:p>
    <w:p w14:paraId="134023A1">
      <w:pPr>
        <w:pStyle w:val="3"/>
      </w:pPr>
      <w:r>
        <w:t>3.10 Data Design</w:t>
      </w:r>
    </w:p>
    <w:p w14:paraId="08F3C640">
      <w:pPr>
        <w:pStyle w:val="4"/>
      </w:pPr>
      <w:r>
        <w:t>3.10.1 Entity-Relationship Diagram</w:t>
      </w:r>
    </w:p>
    <w:p w14:paraId="398FFF5A">
      <w:pPr>
        <w:spacing w:after="80"/>
        <w:jc w:val="center"/>
      </w:pPr>
      <w:r>
        <w:drawing>
          <wp:inline distT="0" distB="0" distL="114300" distR="114300">
            <wp:extent cx="5760720" cy="457962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4"/>
                    <a:stretch>
                      <a:fillRect/>
                    </a:stretch>
                  </pic:blipFill>
                  <pic:spPr>
                    <a:xfrm>
                      <a:off x="0" y="0"/>
                      <a:ext cx="5760720" cy="4579935"/>
                    </a:xfrm>
                    <a:prstGeom prst="rect">
                      <a:avLst/>
                    </a:prstGeom>
                  </pic:spPr>
                </pic:pic>
              </a:graphicData>
            </a:graphic>
          </wp:inline>
        </w:drawing>
      </w:r>
    </w:p>
    <w:p w14:paraId="22CC46C7">
      <w:pPr>
        <w:pStyle w:val="16"/>
        <w:spacing w:before="40" w:after="200"/>
        <w:jc w:val="center"/>
      </w:pPr>
      <w:bookmarkStart w:id="13" w:name="er_diagram"/>
      <w:bookmarkEnd w:id="13"/>
      <w:r>
        <w:rPr>
          <w:b w:val="0"/>
        </w:rPr>
        <w:fldChar w:fldCharType="begin"/>
      </w:r>
      <w:r>
        <w:rPr>
          <w:b w:val="0"/>
        </w:rPr>
        <w:instrText xml:space="preserve"> SEQ Figure \* ARABIC </w:instrText>
      </w:r>
      <w:r>
        <w:rPr>
          <w:b w:val="0"/>
        </w:rPr>
        <w:fldChar w:fldCharType="separate"/>
      </w:r>
      <w:r>
        <w:rPr>
          <w:b w:val="0"/>
        </w:rPr>
        <w:t>14</w:t>
      </w:r>
      <w:r>
        <w:rPr>
          <w:b w:val="0"/>
        </w:rPr>
        <w:fldChar w:fldCharType="end"/>
      </w:r>
      <w:r>
        <w:rPr>
          <w:i/>
          <w:sz w:val="20"/>
        </w:rPr>
        <w:t>: Entity-Relationship Diagram (Logical Design)</w:t>
      </w:r>
    </w:p>
    <w:p w14:paraId="3CCB2781">
      <w:pPr>
        <w:jc w:val="both"/>
      </w:pPr>
      <w:r>
        <w:rPr>
          <w:b w:val="0"/>
        </w:rPr>
        <w:t xml:space="preserve">The ER diagram (Figure </w:t>
      </w:r>
      <w:r>
        <w:rPr>
          <w:b w:val="0"/>
        </w:rPr>
        <w:fldChar w:fldCharType="begin"/>
      </w:r>
      <w:r>
        <w:rPr>
          <w:b w:val="0"/>
        </w:rPr>
        <w:instrText xml:space="preserve"> REF er_diagram \h </w:instrText>
      </w:r>
      <w:r>
        <w:rPr>
          <w:b w:val="0"/>
        </w:rPr>
        <w:fldChar w:fldCharType="separate"/>
      </w:r>
      <w:r>
        <w:rPr>
          <w:b w:val="0"/>
        </w:rPr>
        <w:t>14</w:t>
      </w:r>
      <w:r>
        <w:rPr>
          <w:b w:val="0"/>
        </w:rPr>
        <w:fldChar w:fldCharType="end"/>
      </w:r>
      <w:r>
        <w:t>) models the data of the system in third normal form. Thirteen entities capture parents, children, tasks, assignments, coin transactions, rewards, redemptions, badges, badge awards, messages, notifications, reminders and settings, together with their relationships and cardinalities.</w:t>
      </w:r>
    </w:p>
    <w:p w14:paraId="4F0663AB">
      <w:pPr>
        <w:pStyle w:val="4"/>
      </w:pPr>
      <w:r>
        <w:t>3.10.2 Database Design and Data Dictionary</w:t>
      </w:r>
    </w:p>
    <w:p w14:paraId="392DA577">
      <w:pPr>
        <w:jc w:val="both"/>
      </w:pPr>
      <w:r>
        <w:rPr>
          <w:b w:val="0"/>
          <w:i w:val="0"/>
        </w:rPr>
        <w:t>The logical design is implemented in MySQL as the relational schema described below. Each entity becomes a table with a primary key, and relationships become foreign keys. The data dictionary lists every column with its data type, key role and description.</w:t>
      </w:r>
    </w:p>
    <w:p w14:paraId="12D50DF7">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9</w:t>
      </w:r>
      <w:r>
        <w:rPr>
          <w:b w:val="0"/>
        </w:rPr>
        <w:fldChar w:fldCharType="end"/>
      </w:r>
      <w:r>
        <w:rPr>
          <w:i/>
          <w:sz w:val="20"/>
        </w:rPr>
        <w:t>: Data Dictionary of the MySQL Schema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1792"/>
        <w:gridCol w:w="1792"/>
        <w:gridCol w:w="1792"/>
        <w:gridCol w:w="1792"/>
      </w:tblGrid>
      <w:tr w14:paraId="358D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E79"/>
          </w:tcPr>
          <w:p w14:paraId="5EF7B725">
            <w:pPr>
              <w:spacing w:before="40" w:after="40" w:line="264" w:lineRule="auto"/>
              <w:jc w:val="center"/>
            </w:pPr>
            <w:r>
              <w:rPr>
                <w:b/>
                <w:i w:val="0"/>
                <w:color w:val="FFFFFF"/>
                <w:sz w:val="17"/>
              </w:rPr>
              <w:t>Table</w:t>
            </w:r>
          </w:p>
        </w:tc>
        <w:tc>
          <w:tcPr>
            <w:tcW w:w="2016" w:type="dxa"/>
            <w:shd w:val="clear" w:color="auto" w:fill="1F4E79"/>
          </w:tcPr>
          <w:p w14:paraId="2DCBFC64">
            <w:pPr>
              <w:spacing w:before="40" w:after="40" w:line="264" w:lineRule="auto"/>
              <w:jc w:val="center"/>
            </w:pPr>
            <w:r>
              <w:rPr>
                <w:b/>
                <w:i w:val="0"/>
                <w:color w:val="FFFFFF"/>
                <w:sz w:val="17"/>
              </w:rPr>
              <w:t>Column</w:t>
            </w:r>
          </w:p>
        </w:tc>
        <w:tc>
          <w:tcPr>
            <w:tcW w:w="1440" w:type="dxa"/>
            <w:shd w:val="clear" w:color="auto" w:fill="1F4E79"/>
          </w:tcPr>
          <w:p w14:paraId="12ADFC4A">
            <w:pPr>
              <w:spacing w:before="40" w:after="40" w:line="264" w:lineRule="auto"/>
              <w:jc w:val="center"/>
            </w:pPr>
            <w:r>
              <w:rPr>
                <w:b/>
                <w:i w:val="0"/>
                <w:color w:val="FFFFFF"/>
                <w:sz w:val="17"/>
              </w:rPr>
              <w:t>Data Type</w:t>
            </w:r>
          </w:p>
        </w:tc>
        <w:tc>
          <w:tcPr>
            <w:tcW w:w="1008" w:type="dxa"/>
            <w:shd w:val="clear" w:color="auto" w:fill="1F4E79"/>
          </w:tcPr>
          <w:p w14:paraId="46C49D70">
            <w:pPr>
              <w:spacing w:before="40" w:after="40" w:line="264" w:lineRule="auto"/>
              <w:jc w:val="center"/>
            </w:pPr>
            <w:r>
              <w:rPr>
                <w:b/>
                <w:i w:val="0"/>
                <w:color w:val="FFFFFF"/>
                <w:sz w:val="17"/>
              </w:rPr>
              <w:t>Key</w:t>
            </w:r>
          </w:p>
        </w:tc>
        <w:tc>
          <w:tcPr>
            <w:tcW w:w="3312" w:type="dxa"/>
            <w:shd w:val="clear" w:color="auto" w:fill="1F4E79"/>
          </w:tcPr>
          <w:p w14:paraId="57DA215F">
            <w:pPr>
              <w:spacing w:before="40" w:after="40" w:line="264" w:lineRule="auto"/>
              <w:jc w:val="center"/>
            </w:pPr>
            <w:r>
              <w:rPr>
                <w:b/>
                <w:i w:val="0"/>
                <w:color w:val="FFFFFF"/>
                <w:sz w:val="17"/>
              </w:rPr>
              <w:t>Description</w:t>
            </w:r>
          </w:p>
        </w:tc>
      </w:tr>
      <w:tr w14:paraId="18EC0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FBE17D">
            <w:pPr>
              <w:spacing w:before="40" w:after="40" w:line="264" w:lineRule="auto"/>
              <w:jc w:val="left"/>
            </w:pPr>
            <w:r>
              <w:rPr>
                <w:b w:val="0"/>
                <w:i w:val="0"/>
                <w:sz w:val="17"/>
              </w:rPr>
              <w:t>parents</w:t>
            </w:r>
          </w:p>
        </w:tc>
        <w:tc>
          <w:tcPr>
            <w:tcW w:w="2016" w:type="dxa"/>
          </w:tcPr>
          <w:p w14:paraId="5BCBF68E">
            <w:pPr>
              <w:spacing w:before="40" w:after="40" w:line="264" w:lineRule="auto"/>
              <w:jc w:val="left"/>
            </w:pPr>
            <w:r>
              <w:rPr>
                <w:b w:val="0"/>
                <w:i w:val="0"/>
                <w:sz w:val="17"/>
              </w:rPr>
              <w:t>parent_id</w:t>
            </w:r>
          </w:p>
        </w:tc>
        <w:tc>
          <w:tcPr>
            <w:tcW w:w="1440" w:type="dxa"/>
          </w:tcPr>
          <w:p w14:paraId="3023D596">
            <w:pPr>
              <w:spacing w:before="40" w:after="40" w:line="264" w:lineRule="auto"/>
              <w:jc w:val="left"/>
            </w:pPr>
            <w:r>
              <w:rPr>
                <w:b w:val="0"/>
                <w:i w:val="0"/>
                <w:sz w:val="17"/>
              </w:rPr>
              <w:t>INT</w:t>
            </w:r>
          </w:p>
        </w:tc>
        <w:tc>
          <w:tcPr>
            <w:tcW w:w="1008" w:type="dxa"/>
          </w:tcPr>
          <w:p w14:paraId="0F9F8096">
            <w:pPr>
              <w:spacing w:before="40" w:after="40" w:line="264" w:lineRule="auto"/>
              <w:jc w:val="left"/>
            </w:pPr>
            <w:r>
              <w:rPr>
                <w:b w:val="0"/>
                <w:i w:val="0"/>
                <w:sz w:val="17"/>
              </w:rPr>
              <w:t>PK</w:t>
            </w:r>
          </w:p>
        </w:tc>
        <w:tc>
          <w:tcPr>
            <w:tcW w:w="3312" w:type="dxa"/>
          </w:tcPr>
          <w:p w14:paraId="237C39AD">
            <w:pPr>
              <w:spacing w:before="40" w:after="40" w:line="264" w:lineRule="auto"/>
              <w:jc w:val="left"/>
            </w:pPr>
            <w:r>
              <w:rPr>
                <w:b w:val="0"/>
                <w:i w:val="0"/>
                <w:sz w:val="17"/>
              </w:rPr>
              <w:t>Unique parent identifier</w:t>
            </w:r>
          </w:p>
        </w:tc>
      </w:tr>
      <w:tr w14:paraId="0EA2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3F406484">
            <w:pPr>
              <w:spacing w:before="40" w:after="40" w:line="264" w:lineRule="auto"/>
              <w:jc w:val="left"/>
            </w:pPr>
            <w:r>
              <w:rPr>
                <w:b w:val="0"/>
                <w:i w:val="0"/>
                <w:sz w:val="17"/>
              </w:rPr>
              <w:t>parents</w:t>
            </w:r>
          </w:p>
        </w:tc>
        <w:tc>
          <w:tcPr>
            <w:tcW w:w="2016" w:type="dxa"/>
            <w:shd w:val="clear" w:color="auto" w:fill="F2F6FB"/>
          </w:tcPr>
          <w:p w14:paraId="0FB7AC47">
            <w:pPr>
              <w:spacing w:before="40" w:after="40" w:line="264" w:lineRule="auto"/>
              <w:jc w:val="left"/>
            </w:pPr>
            <w:r>
              <w:rPr>
                <w:b w:val="0"/>
                <w:i w:val="0"/>
                <w:sz w:val="17"/>
              </w:rPr>
              <w:t>full_name</w:t>
            </w:r>
          </w:p>
        </w:tc>
        <w:tc>
          <w:tcPr>
            <w:tcW w:w="1440" w:type="dxa"/>
            <w:shd w:val="clear" w:color="auto" w:fill="F2F6FB"/>
          </w:tcPr>
          <w:p w14:paraId="4287B390">
            <w:pPr>
              <w:spacing w:before="40" w:after="40" w:line="264" w:lineRule="auto"/>
              <w:jc w:val="left"/>
            </w:pPr>
            <w:r>
              <w:rPr>
                <w:b w:val="0"/>
                <w:i w:val="0"/>
                <w:sz w:val="17"/>
              </w:rPr>
              <w:t>VARCHAR(100)</w:t>
            </w:r>
          </w:p>
        </w:tc>
        <w:tc>
          <w:tcPr>
            <w:tcW w:w="1008" w:type="dxa"/>
            <w:shd w:val="clear" w:color="auto" w:fill="F2F6FB"/>
          </w:tcPr>
          <w:p w14:paraId="1224471B">
            <w:pPr>
              <w:spacing w:before="40" w:after="40" w:line="264" w:lineRule="auto"/>
              <w:jc w:val="left"/>
            </w:pPr>
            <w:r>
              <w:rPr>
                <w:b w:val="0"/>
                <w:i w:val="0"/>
                <w:sz w:val="17"/>
              </w:rPr>
              <w:t>–</w:t>
            </w:r>
          </w:p>
        </w:tc>
        <w:tc>
          <w:tcPr>
            <w:tcW w:w="3312" w:type="dxa"/>
            <w:shd w:val="clear" w:color="auto" w:fill="F2F6FB"/>
          </w:tcPr>
          <w:p w14:paraId="0EE97E88">
            <w:pPr>
              <w:spacing w:before="40" w:after="40" w:line="264" w:lineRule="auto"/>
              <w:jc w:val="left"/>
            </w:pPr>
            <w:r>
              <w:rPr>
                <w:b w:val="0"/>
                <w:i w:val="0"/>
                <w:sz w:val="17"/>
              </w:rPr>
              <w:t>Parent full name</w:t>
            </w:r>
          </w:p>
        </w:tc>
      </w:tr>
      <w:tr w14:paraId="4ACD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1A4851B">
            <w:pPr>
              <w:spacing w:before="40" w:after="40" w:line="264" w:lineRule="auto"/>
              <w:jc w:val="left"/>
            </w:pPr>
            <w:r>
              <w:rPr>
                <w:b w:val="0"/>
                <w:i w:val="0"/>
                <w:sz w:val="17"/>
              </w:rPr>
              <w:t>parents</w:t>
            </w:r>
          </w:p>
        </w:tc>
        <w:tc>
          <w:tcPr>
            <w:tcW w:w="2016" w:type="dxa"/>
          </w:tcPr>
          <w:p w14:paraId="544A4A4A">
            <w:pPr>
              <w:spacing w:before="40" w:after="40" w:line="264" w:lineRule="auto"/>
              <w:jc w:val="left"/>
            </w:pPr>
            <w:r>
              <w:rPr>
                <w:b w:val="0"/>
                <w:i w:val="0"/>
                <w:sz w:val="17"/>
              </w:rPr>
              <w:t>email</w:t>
            </w:r>
          </w:p>
        </w:tc>
        <w:tc>
          <w:tcPr>
            <w:tcW w:w="1440" w:type="dxa"/>
          </w:tcPr>
          <w:p w14:paraId="6192347D">
            <w:pPr>
              <w:spacing w:before="40" w:after="40" w:line="264" w:lineRule="auto"/>
              <w:jc w:val="left"/>
            </w:pPr>
            <w:r>
              <w:rPr>
                <w:b w:val="0"/>
                <w:i w:val="0"/>
                <w:sz w:val="17"/>
              </w:rPr>
              <w:t>VARCHAR(120)</w:t>
            </w:r>
          </w:p>
        </w:tc>
        <w:tc>
          <w:tcPr>
            <w:tcW w:w="1008" w:type="dxa"/>
          </w:tcPr>
          <w:p w14:paraId="0550E48D">
            <w:pPr>
              <w:spacing w:before="40" w:after="40" w:line="264" w:lineRule="auto"/>
              <w:jc w:val="left"/>
            </w:pPr>
            <w:r>
              <w:rPr>
                <w:b w:val="0"/>
                <w:i w:val="0"/>
                <w:sz w:val="17"/>
              </w:rPr>
              <w:t>–</w:t>
            </w:r>
          </w:p>
        </w:tc>
        <w:tc>
          <w:tcPr>
            <w:tcW w:w="3312" w:type="dxa"/>
          </w:tcPr>
          <w:p w14:paraId="7A32F0E2">
            <w:pPr>
              <w:spacing w:before="40" w:after="40" w:line="264" w:lineRule="auto"/>
              <w:jc w:val="left"/>
            </w:pPr>
            <w:r>
              <w:rPr>
                <w:b w:val="0"/>
                <w:i w:val="0"/>
                <w:sz w:val="17"/>
              </w:rPr>
              <w:t>Contact email (optional)</w:t>
            </w:r>
          </w:p>
        </w:tc>
      </w:tr>
      <w:tr w14:paraId="1492B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04CADCDB">
            <w:pPr>
              <w:spacing w:before="40" w:after="40" w:line="264" w:lineRule="auto"/>
              <w:jc w:val="left"/>
            </w:pPr>
            <w:r>
              <w:rPr>
                <w:b w:val="0"/>
                <w:i w:val="0"/>
                <w:sz w:val="17"/>
              </w:rPr>
              <w:t>parents</w:t>
            </w:r>
          </w:p>
        </w:tc>
        <w:tc>
          <w:tcPr>
            <w:tcW w:w="2016" w:type="dxa"/>
            <w:shd w:val="clear" w:color="auto" w:fill="F2F6FB"/>
          </w:tcPr>
          <w:p w14:paraId="2C950466">
            <w:pPr>
              <w:spacing w:before="40" w:after="40" w:line="264" w:lineRule="auto"/>
              <w:jc w:val="left"/>
            </w:pPr>
            <w:r>
              <w:rPr>
                <w:b w:val="0"/>
                <w:i w:val="0"/>
                <w:sz w:val="17"/>
              </w:rPr>
              <w:t>phone</w:t>
            </w:r>
          </w:p>
        </w:tc>
        <w:tc>
          <w:tcPr>
            <w:tcW w:w="1440" w:type="dxa"/>
            <w:shd w:val="clear" w:color="auto" w:fill="F2F6FB"/>
          </w:tcPr>
          <w:p w14:paraId="2D15EF7E">
            <w:pPr>
              <w:spacing w:before="40" w:after="40" w:line="264" w:lineRule="auto"/>
              <w:jc w:val="left"/>
            </w:pPr>
            <w:r>
              <w:rPr>
                <w:b w:val="0"/>
                <w:i w:val="0"/>
                <w:sz w:val="17"/>
              </w:rPr>
              <w:t>VARCHAR(20)</w:t>
            </w:r>
          </w:p>
        </w:tc>
        <w:tc>
          <w:tcPr>
            <w:tcW w:w="1008" w:type="dxa"/>
            <w:shd w:val="clear" w:color="auto" w:fill="F2F6FB"/>
          </w:tcPr>
          <w:p w14:paraId="32562437">
            <w:pPr>
              <w:spacing w:before="40" w:after="40" w:line="264" w:lineRule="auto"/>
              <w:jc w:val="left"/>
            </w:pPr>
            <w:r>
              <w:rPr>
                <w:b w:val="0"/>
                <w:i w:val="0"/>
                <w:sz w:val="17"/>
              </w:rPr>
              <w:t>–</w:t>
            </w:r>
          </w:p>
        </w:tc>
        <w:tc>
          <w:tcPr>
            <w:tcW w:w="3312" w:type="dxa"/>
            <w:shd w:val="clear" w:color="auto" w:fill="F2F6FB"/>
          </w:tcPr>
          <w:p w14:paraId="77B9083F">
            <w:pPr>
              <w:spacing w:before="40" w:after="40" w:line="264" w:lineRule="auto"/>
              <w:jc w:val="left"/>
            </w:pPr>
            <w:r>
              <w:rPr>
                <w:b w:val="0"/>
                <w:i w:val="0"/>
                <w:sz w:val="17"/>
              </w:rPr>
              <w:t>Contact phone (optional)</w:t>
            </w:r>
          </w:p>
        </w:tc>
      </w:tr>
      <w:tr w14:paraId="400C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021950">
            <w:pPr>
              <w:spacing w:before="40" w:after="40" w:line="264" w:lineRule="auto"/>
              <w:jc w:val="left"/>
            </w:pPr>
            <w:r>
              <w:rPr>
                <w:b w:val="0"/>
                <w:i w:val="0"/>
                <w:sz w:val="17"/>
              </w:rPr>
              <w:t>parents</w:t>
            </w:r>
          </w:p>
        </w:tc>
        <w:tc>
          <w:tcPr>
            <w:tcW w:w="2016" w:type="dxa"/>
          </w:tcPr>
          <w:p w14:paraId="1DA55675">
            <w:pPr>
              <w:spacing w:before="40" w:after="40" w:line="264" w:lineRule="auto"/>
              <w:jc w:val="left"/>
            </w:pPr>
            <w:r>
              <w:rPr>
                <w:b w:val="0"/>
                <w:i w:val="0"/>
                <w:sz w:val="17"/>
              </w:rPr>
              <w:t>username</w:t>
            </w:r>
          </w:p>
        </w:tc>
        <w:tc>
          <w:tcPr>
            <w:tcW w:w="1440" w:type="dxa"/>
          </w:tcPr>
          <w:p w14:paraId="597A5D6A">
            <w:pPr>
              <w:spacing w:before="40" w:after="40" w:line="264" w:lineRule="auto"/>
              <w:jc w:val="left"/>
            </w:pPr>
            <w:r>
              <w:rPr>
                <w:b w:val="0"/>
                <w:i w:val="0"/>
                <w:sz w:val="17"/>
              </w:rPr>
              <w:t>VARCHAR(50)</w:t>
            </w:r>
          </w:p>
        </w:tc>
        <w:tc>
          <w:tcPr>
            <w:tcW w:w="1008" w:type="dxa"/>
          </w:tcPr>
          <w:p w14:paraId="604590C4">
            <w:pPr>
              <w:spacing w:before="40" w:after="40" w:line="264" w:lineRule="auto"/>
              <w:jc w:val="left"/>
            </w:pPr>
            <w:r>
              <w:rPr>
                <w:b w:val="0"/>
                <w:i w:val="0"/>
                <w:sz w:val="17"/>
              </w:rPr>
              <w:t>UQ</w:t>
            </w:r>
          </w:p>
        </w:tc>
        <w:tc>
          <w:tcPr>
            <w:tcW w:w="3312" w:type="dxa"/>
          </w:tcPr>
          <w:p w14:paraId="0D434044">
            <w:pPr>
              <w:spacing w:before="40" w:after="40" w:line="264" w:lineRule="auto"/>
              <w:jc w:val="left"/>
            </w:pPr>
            <w:r>
              <w:rPr>
                <w:b w:val="0"/>
                <w:i w:val="0"/>
                <w:sz w:val="17"/>
              </w:rPr>
              <w:t>Login username</w:t>
            </w:r>
          </w:p>
        </w:tc>
      </w:tr>
      <w:tr w14:paraId="224B8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2050413A">
            <w:pPr>
              <w:spacing w:before="40" w:after="40" w:line="264" w:lineRule="auto"/>
              <w:jc w:val="left"/>
            </w:pPr>
            <w:r>
              <w:rPr>
                <w:b w:val="0"/>
                <w:i w:val="0"/>
                <w:sz w:val="17"/>
              </w:rPr>
              <w:t>parents</w:t>
            </w:r>
          </w:p>
        </w:tc>
        <w:tc>
          <w:tcPr>
            <w:tcW w:w="2016" w:type="dxa"/>
            <w:shd w:val="clear" w:color="auto" w:fill="F2F6FB"/>
          </w:tcPr>
          <w:p w14:paraId="4E918A14">
            <w:pPr>
              <w:spacing w:before="40" w:after="40" w:line="264" w:lineRule="auto"/>
              <w:jc w:val="left"/>
            </w:pPr>
            <w:r>
              <w:rPr>
                <w:b w:val="0"/>
                <w:i w:val="0"/>
                <w:sz w:val="17"/>
              </w:rPr>
              <w:t>password_hash</w:t>
            </w:r>
          </w:p>
        </w:tc>
        <w:tc>
          <w:tcPr>
            <w:tcW w:w="1440" w:type="dxa"/>
            <w:shd w:val="clear" w:color="auto" w:fill="F2F6FB"/>
          </w:tcPr>
          <w:p w14:paraId="3B7D906A">
            <w:pPr>
              <w:spacing w:before="40" w:after="40" w:line="264" w:lineRule="auto"/>
              <w:jc w:val="left"/>
            </w:pPr>
            <w:r>
              <w:rPr>
                <w:b w:val="0"/>
                <w:i w:val="0"/>
                <w:sz w:val="17"/>
              </w:rPr>
              <w:t>VARCHAR(255)</w:t>
            </w:r>
          </w:p>
        </w:tc>
        <w:tc>
          <w:tcPr>
            <w:tcW w:w="1008" w:type="dxa"/>
            <w:shd w:val="clear" w:color="auto" w:fill="F2F6FB"/>
          </w:tcPr>
          <w:p w14:paraId="6D1485F8">
            <w:pPr>
              <w:spacing w:before="40" w:after="40" w:line="264" w:lineRule="auto"/>
              <w:jc w:val="left"/>
            </w:pPr>
            <w:r>
              <w:rPr>
                <w:b w:val="0"/>
                <w:i w:val="0"/>
                <w:sz w:val="17"/>
              </w:rPr>
              <w:t>–</w:t>
            </w:r>
          </w:p>
        </w:tc>
        <w:tc>
          <w:tcPr>
            <w:tcW w:w="3312" w:type="dxa"/>
            <w:shd w:val="clear" w:color="auto" w:fill="F2F6FB"/>
          </w:tcPr>
          <w:p w14:paraId="310DF647">
            <w:pPr>
              <w:spacing w:before="40" w:after="40" w:line="264" w:lineRule="auto"/>
              <w:jc w:val="left"/>
            </w:pPr>
            <w:r>
              <w:rPr>
                <w:b w:val="0"/>
                <w:i w:val="0"/>
                <w:sz w:val="17"/>
              </w:rPr>
              <w:t>Hashed password</w:t>
            </w:r>
          </w:p>
        </w:tc>
      </w:tr>
      <w:tr w14:paraId="2F1F0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B150558">
            <w:pPr>
              <w:spacing w:before="40" w:after="40" w:line="264" w:lineRule="auto"/>
              <w:jc w:val="left"/>
            </w:pPr>
            <w:r>
              <w:rPr>
                <w:b w:val="0"/>
                <w:i w:val="0"/>
                <w:sz w:val="17"/>
              </w:rPr>
              <w:t>parents</w:t>
            </w:r>
          </w:p>
        </w:tc>
        <w:tc>
          <w:tcPr>
            <w:tcW w:w="2016" w:type="dxa"/>
          </w:tcPr>
          <w:p w14:paraId="56978240">
            <w:pPr>
              <w:spacing w:before="40" w:after="40" w:line="264" w:lineRule="auto"/>
              <w:jc w:val="left"/>
            </w:pPr>
            <w:r>
              <w:rPr>
                <w:b w:val="0"/>
                <w:i w:val="0"/>
                <w:sz w:val="17"/>
              </w:rPr>
              <w:t>pin</w:t>
            </w:r>
          </w:p>
        </w:tc>
        <w:tc>
          <w:tcPr>
            <w:tcW w:w="1440" w:type="dxa"/>
          </w:tcPr>
          <w:p w14:paraId="62A43A1D">
            <w:pPr>
              <w:spacing w:before="40" w:after="40" w:line="264" w:lineRule="auto"/>
              <w:jc w:val="left"/>
            </w:pPr>
            <w:r>
              <w:rPr>
                <w:b w:val="0"/>
                <w:i w:val="0"/>
                <w:sz w:val="17"/>
              </w:rPr>
              <w:t>VARCHAR(255)</w:t>
            </w:r>
          </w:p>
        </w:tc>
        <w:tc>
          <w:tcPr>
            <w:tcW w:w="1008" w:type="dxa"/>
          </w:tcPr>
          <w:p w14:paraId="6D66CC3C">
            <w:pPr>
              <w:spacing w:before="40" w:after="40" w:line="264" w:lineRule="auto"/>
              <w:jc w:val="left"/>
            </w:pPr>
            <w:r>
              <w:rPr>
                <w:b w:val="0"/>
                <w:i w:val="0"/>
                <w:sz w:val="17"/>
              </w:rPr>
              <w:t>–</w:t>
            </w:r>
          </w:p>
        </w:tc>
        <w:tc>
          <w:tcPr>
            <w:tcW w:w="3312" w:type="dxa"/>
          </w:tcPr>
          <w:p w14:paraId="4958C602">
            <w:pPr>
              <w:spacing w:before="40" w:after="40" w:line="264" w:lineRule="auto"/>
              <w:jc w:val="left"/>
            </w:pPr>
            <w:r>
              <w:rPr>
                <w:b w:val="0"/>
                <w:i w:val="0"/>
                <w:sz w:val="17"/>
              </w:rPr>
              <w:t>Hashed four-digit PIN</w:t>
            </w:r>
          </w:p>
        </w:tc>
      </w:tr>
      <w:tr w14:paraId="7D20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541223CF">
            <w:pPr>
              <w:spacing w:before="40" w:after="40" w:line="264" w:lineRule="auto"/>
              <w:jc w:val="left"/>
            </w:pPr>
            <w:r>
              <w:rPr>
                <w:b w:val="0"/>
                <w:i w:val="0"/>
                <w:sz w:val="17"/>
              </w:rPr>
              <w:t>parents</w:t>
            </w:r>
          </w:p>
        </w:tc>
        <w:tc>
          <w:tcPr>
            <w:tcW w:w="2016" w:type="dxa"/>
            <w:shd w:val="clear" w:color="auto" w:fill="F2F6FB"/>
          </w:tcPr>
          <w:p w14:paraId="485CBBC5">
            <w:pPr>
              <w:spacing w:before="40" w:after="40" w:line="264" w:lineRule="auto"/>
              <w:jc w:val="left"/>
            </w:pPr>
            <w:r>
              <w:rPr>
                <w:b w:val="0"/>
                <w:i w:val="0"/>
                <w:sz w:val="17"/>
              </w:rPr>
              <w:t>role</w:t>
            </w:r>
          </w:p>
        </w:tc>
        <w:tc>
          <w:tcPr>
            <w:tcW w:w="1440" w:type="dxa"/>
            <w:shd w:val="clear" w:color="auto" w:fill="F2F6FB"/>
          </w:tcPr>
          <w:p w14:paraId="7124F862">
            <w:pPr>
              <w:spacing w:before="40" w:after="40" w:line="264" w:lineRule="auto"/>
              <w:jc w:val="left"/>
            </w:pPr>
            <w:r>
              <w:rPr>
                <w:b w:val="0"/>
                <w:i w:val="0"/>
                <w:sz w:val="17"/>
              </w:rPr>
              <w:t>ENUM</w:t>
            </w:r>
          </w:p>
        </w:tc>
        <w:tc>
          <w:tcPr>
            <w:tcW w:w="1008" w:type="dxa"/>
            <w:shd w:val="clear" w:color="auto" w:fill="F2F6FB"/>
          </w:tcPr>
          <w:p w14:paraId="0DB59F9A">
            <w:pPr>
              <w:spacing w:before="40" w:after="40" w:line="264" w:lineRule="auto"/>
              <w:jc w:val="left"/>
            </w:pPr>
            <w:r>
              <w:rPr>
                <w:b w:val="0"/>
                <w:i w:val="0"/>
                <w:sz w:val="17"/>
              </w:rPr>
              <w:t>–</w:t>
            </w:r>
          </w:p>
        </w:tc>
        <w:tc>
          <w:tcPr>
            <w:tcW w:w="3312" w:type="dxa"/>
            <w:shd w:val="clear" w:color="auto" w:fill="F2F6FB"/>
          </w:tcPr>
          <w:p w14:paraId="0E560872">
            <w:pPr>
              <w:spacing w:before="40" w:after="40" w:line="264" w:lineRule="auto"/>
              <w:jc w:val="left"/>
            </w:pPr>
            <w:r>
              <w:rPr>
                <w:b w:val="0"/>
                <w:i w:val="0"/>
                <w:sz w:val="17"/>
              </w:rPr>
              <w:t>Administrator role</w:t>
            </w:r>
          </w:p>
        </w:tc>
      </w:tr>
      <w:tr w14:paraId="007B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52EF0D7">
            <w:pPr>
              <w:spacing w:before="40" w:after="40" w:line="264" w:lineRule="auto"/>
              <w:jc w:val="left"/>
            </w:pPr>
            <w:r>
              <w:rPr>
                <w:b w:val="0"/>
                <w:i w:val="0"/>
                <w:sz w:val="17"/>
              </w:rPr>
              <w:t>children</w:t>
            </w:r>
          </w:p>
        </w:tc>
        <w:tc>
          <w:tcPr>
            <w:tcW w:w="2016" w:type="dxa"/>
          </w:tcPr>
          <w:p w14:paraId="03D50D3E">
            <w:pPr>
              <w:spacing w:before="40" w:after="40" w:line="264" w:lineRule="auto"/>
              <w:jc w:val="left"/>
            </w:pPr>
            <w:r>
              <w:rPr>
                <w:b w:val="0"/>
                <w:i w:val="0"/>
                <w:sz w:val="17"/>
              </w:rPr>
              <w:t>child_id</w:t>
            </w:r>
          </w:p>
        </w:tc>
        <w:tc>
          <w:tcPr>
            <w:tcW w:w="1440" w:type="dxa"/>
          </w:tcPr>
          <w:p w14:paraId="09C0E4C9">
            <w:pPr>
              <w:spacing w:before="40" w:after="40" w:line="264" w:lineRule="auto"/>
              <w:jc w:val="left"/>
            </w:pPr>
            <w:r>
              <w:rPr>
                <w:b w:val="0"/>
                <w:i w:val="0"/>
                <w:sz w:val="17"/>
              </w:rPr>
              <w:t>INT</w:t>
            </w:r>
          </w:p>
        </w:tc>
        <w:tc>
          <w:tcPr>
            <w:tcW w:w="1008" w:type="dxa"/>
          </w:tcPr>
          <w:p w14:paraId="0C9A9599">
            <w:pPr>
              <w:spacing w:before="40" w:after="40" w:line="264" w:lineRule="auto"/>
              <w:jc w:val="left"/>
            </w:pPr>
            <w:r>
              <w:rPr>
                <w:b w:val="0"/>
                <w:i w:val="0"/>
                <w:sz w:val="17"/>
              </w:rPr>
              <w:t>PK</w:t>
            </w:r>
          </w:p>
        </w:tc>
        <w:tc>
          <w:tcPr>
            <w:tcW w:w="3312" w:type="dxa"/>
          </w:tcPr>
          <w:p w14:paraId="5BBDD9BC">
            <w:pPr>
              <w:spacing w:before="40" w:after="40" w:line="264" w:lineRule="auto"/>
              <w:jc w:val="left"/>
            </w:pPr>
            <w:r>
              <w:rPr>
                <w:b w:val="0"/>
                <w:i w:val="0"/>
                <w:sz w:val="17"/>
              </w:rPr>
              <w:t>Unique child identifier</w:t>
            </w:r>
          </w:p>
        </w:tc>
      </w:tr>
      <w:tr w14:paraId="5A3F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3EC5519A">
            <w:pPr>
              <w:spacing w:before="40" w:after="40" w:line="264" w:lineRule="auto"/>
              <w:jc w:val="left"/>
            </w:pPr>
            <w:r>
              <w:rPr>
                <w:b w:val="0"/>
                <w:i w:val="0"/>
                <w:sz w:val="17"/>
              </w:rPr>
              <w:t>children</w:t>
            </w:r>
          </w:p>
        </w:tc>
        <w:tc>
          <w:tcPr>
            <w:tcW w:w="2016" w:type="dxa"/>
            <w:shd w:val="clear" w:color="auto" w:fill="F2F6FB"/>
          </w:tcPr>
          <w:p w14:paraId="420B91FA">
            <w:pPr>
              <w:spacing w:before="40" w:after="40" w:line="264" w:lineRule="auto"/>
              <w:jc w:val="left"/>
            </w:pPr>
            <w:r>
              <w:rPr>
                <w:b w:val="0"/>
                <w:i w:val="0"/>
                <w:sz w:val="17"/>
              </w:rPr>
              <w:t>parent_id</w:t>
            </w:r>
          </w:p>
        </w:tc>
        <w:tc>
          <w:tcPr>
            <w:tcW w:w="1440" w:type="dxa"/>
            <w:shd w:val="clear" w:color="auto" w:fill="F2F6FB"/>
          </w:tcPr>
          <w:p w14:paraId="5AB236F4">
            <w:pPr>
              <w:spacing w:before="40" w:after="40" w:line="264" w:lineRule="auto"/>
              <w:jc w:val="left"/>
            </w:pPr>
            <w:r>
              <w:rPr>
                <w:b w:val="0"/>
                <w:i w:val="0"/>
                <w:sz w:val="17"/>
              </w:rPr>
              <w:t>INT</w:t>
            </w:r>
          </w:p>
        </w:tc>
        <w:tc>
          <w:tcPr>
            <w:tcW w:w="1008" w:type="dxa"/>
            <w:shd w:val="clear" w:color="auto" w:fill="F2F6FB"/>
          </w:tcPr>
          <w:p w14:paraId="6B181FC5">
            <w:pPr>
              <w:spacing w:before="40" w:after="40" w:line="264" w:lineRule="auto"/>
              <w:jc w:val="left"/>
            </w:pPr>
            <w:r>
              <w:rPr>
                <w:b w:val="0"/>
                <w:i w:val="0"/>
                <w:sz w:val="17"/>
              </w:rPr>
              <w:t>FK</w:t>
            </w:r>
          </w:p>
        </w:tc>
        <w:tc>
          <w:tcPr>
            <w:tcW w:w="3312" w:type="dxa"/>
            <w:shd w:val="clear" w:color="auto" w:fill="F2F6FB"/>
          </w:tcPr>
          <w:p w14:paraId="58963C23">
            <w:pPr>
              <w:spacing w:before="40" w:after="40" w:line="264" w:lineRule="auto"/>
              <w:jc w:val="left"/>
            </w:pPr>
            <w:r>
              <w:rPr>
                <w:b w:val="0"/>
                <w:i w:val="0"/>
                <w:sz w:val="17"/>
              </w:rPr>
              <w:t>Owning parent</w:t>
            </w:r>
          </w:p>
        </w:tc>
      </w:tr>
      <w:tr w14:paraId="1E67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3919497">
            <w:pPr>
              <w:spacing w:before="40" w:after="40" w:line="264" w:lineRule="auto"/>
              <w:jc w:val="left"/>
            </w:pPr>
            <w:r>
              <w:rPr>
                <w:b w:val="0"/>
                <w:i w:val="0"/>
                <w:sz w:val="17"/>
              </w:rPr>
              <w:t>children</w:t>
            </w:r>
          </w:p>
        </w:tc>
        <w:tc>
          <w:tcPr>
            <w:tcW w:w="2016" w:type="dxa"/>
          </w:tcPr>
          <w:p w14:paraId="4433B281">
            <w:pPr>
              <w:spacing w:before="40" w:after="40" w:line="264" w:lineRule="auto"/>
              <w:jc w:val="left"/>
            </w:pPr>
            <w:r>
              <w:rPr>
                <w:b w:val="0"/>
                <w:i w:val="0"/>
                <w:sz w:val="17"/>
              </w:rPr>
              <w:t>first_name</w:t>
            </w:r>
          </w:p>
        </w:tc>
        <w:tc>
          <w:tcPr>
            <w:tcW w:w="1440" w:type="dxa"/>
          </w:tcPr>
          <w:p w14:paraId="2C6F21CE">
            <w:pPr>
              <w:spacing w:before="40" w:after="40" w:line="264" w:lineRule="auto"/>
              <w:jc w:val="left"/>
            </w:pPr>
            <w:r>
              <w:rPr>
                <w:b w:val="0"/>
                <w:i w:val="0"/>
                <w:sz w:val="17"/>
              </w:rPr>
              <w:t>VARCHAR(50)</w:t>
            </w:r>
          </w:p>
        </w:tc>
        <w:tc>
          <w:tcPr>
            <w:tcW w:w="1008" w:type="dxa"/>
          </w:tcPr>
          <w:p w14:paraId="415ADDD8">
            <w:pPr>
              <w:spacing w:before="40" w:after="40" w:line="264" w:lineRule="auto"/>
              <w:jc w:val="left"/>
            </w:pPr>
            <w:r>
              <w:rPr>
                <w:b w:val="0"/>
                <w:i w:val="0"/>
                <w:sz w:val="17"/>
              </w:rPr>
              <w:t>–</w:t>
            </w:r>
          </w:p>
        </w:tc>
        <w:tc>
          <w:tcPr>
            <w:tcW w:w="3312" w:type="dxa"/>
          </w:tcPr>
          <w:p w14:paraId="13ADED08">
            <w:pPr>
              <w:spacing w:before="40" w:after="40" w:line="264" w:lineRule="auto"/>
              <w:jc w:val="left"/>
            </w:pPr>
            <w:r>
              <w:rPr>
                <w:b w:val="0"/>
                <w:i w:val="0"/>
                <w:sz w:val="17"/>
              </w:rPr>
              <w:t>Child first name</w:t>
            </w:r>
          </w:p>
        </w:tc>
      </w:tr>
      <w:tr w14:paraId="5FFB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1EDAE517">
            <w:pPr>
              <w:spacing w:before="40" w:after="40" w:line="264" w:lineRule="auto"/>
              <w:jc w:val="left"/>
            </w:pPr>
            <w:r>
              <w:rPr>
                <w:b w:val="0"/>
                <w:i w:val="0"/>
                <w:sz w:val="17"/>
              </w:rPr>
              <w:t>children</w:t>
            </w:r>
          </w:p>
        </w:tc>
        <w:tc>
          <w:tcPr>
            <w:tcW w:w="2016" w:type="dxa"/>
            <w:shd w:val="clear" w:color="auto" w:fill="F2F6FB"/>
          </w:tcPr>
          <w:p w14:paraId="25CE088F">
            <w:pPr>
              <w:spacing w:before="40" w:after="40" w:line="264" w:lineRule="auto"/>
              <w:jc w:val="left"/>
            </w:pPr>
            <w:r>
              <w:rPr>
                <w:b w:val="0"/>
                <w:i w:val="0"/>
                <w:sz w:val="17"/>
              </w:rPr>
              <w:t>last_name</w:t>
            </w:r>
          </w:p>
        </w:tc>
        <w:tc>
          <w:tcPr>
            <w:tcW w:w="1440" w:type="dxa"/>
            <w:shd w:val="clear" w:color="auto" w:fill="F2F6FB"/>
          </w:tcPr>
          <w:p w14:paraId="70C37EFA">
            <w:pPr>
              <w:spacing w:before="40" w:after="40" w:line="264" w:lineRule="auto"/>
              <w:jc w:val="left"/>
            </w:pPr>
            <w:r>
              <w:rPr>
                <w:b w:val="0"/>
                <w:i w:val="0"/>
                <w:sz w:val="17"/>
              </w:rPr>
              <w:t>VARCHAR(50)</w:t>
            </w:r>
          </w:p>
        </w:tc>
        <w:tc>
          <w:tcPr>
            <w:tcW w:w="1008" w:type="dxa"/>
            <w:shd w:val="clear" w:color="auto" w:fill="F2F6FB"/>
          </w:tcPr>
          <w:p w14:paraId="1BBD83F4">
            <w:pPr>
              <w:spacing w:before="40" w:after="40" w:line="264" w:lineRule="auto"/>
              <w:jc w:val="left"/>
            </w:pPr>
            <w:r>
              <w:rPr>
                <w:b w:val="0"/>
                <w:i w:val="0"/>
                <w:sz w:val="17"/>
              </w:rPr>
              <w:t>–</w:t>
            </w:r>
          </w:p>
        </w:tc>
        <w:tc>
          <w:tcPr>
            <w:tcW w:w="3312" w:type="dxa"/>
            <w:shd w:val="clear" w:color="auto" w:fill="F2F6FB"/>
          </w:tcPr>
          <w:p w14:paraId="5827240D">
            <w:pPr>
              <w:spacing w:before="40" w:after="40" w:line="264" w:lineRule="auto"/>
              <w:jc w:val="left"/>
            </w:pPr>
            <w:r>
              <w:rPr>
                <w:b w:val="0"/>
                <w:i w:val="0"/>
                <w:sz w:val="17"/>
              </w:rPr>
              <w:t>Child last name</w:t>
            </w:r>
          </w:p>
        </w:tc>
      </w:tr>
      <w:tr w14:paraId="44701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C6A7936">
            <w:pPr>
              <w:spacing w:before="40" w:after="40" w:line="264" w:lineRule="auto"/>
              <w:jc w:val="left"/>
            </w:pPr>
            <w:r>
              <w:rPr>
                <w:b w:val="0"/>
                <w:i w:val="0"/>
                <w:sz w:val="17"/>
              </w:rPr>
              <w:t>children</w:t>
            </w:r>
          </w:p>
        </w:tc>
        <w:tc>
          <w:tcPr>
            <w:tcW w:w="2016" w:type="dxa"/>
          </w:tcPr>
          <w:p w14:paraId="238B4F5B">
            <w:pPr>
              <w:spacing w:before="40" w:after="40" w:line="264" w:lineRule="auto"/>
              <w:jc w:val="left"/>
            </w:pPr>
            <w:r>
              <w:rPr>
                <w:b w:val="0"/>
                <w:i w:val="0"/>
                <w:sz w:val="17"/>
              </w:rPr>
              <w:t>avatar</w:t>
            </w:r>
          </w:p>
        </w:tc>
        <w:tc>
          <w:tcPr>
            <w:tcW w:w="1440" w:type="dxa"/>
          </w:tcPr>
          <w:p w14:paraId="0C622E14">
            <w:pPr>
              <w:spacing w:before="40" w:after="40" w:line="264" w:lineRule="auto"/>
              <w:jc w:val="left"/>
            </w:pPr>
            <w:r>
              <w:rPr>
                <w:b w:val="0"/>
                <w:i w:val="0"/>
                <w:sz w:val="17"/>
              </w:rPr>
              <w:t>VARCHAR(255)</w:t>
            </w:r>
          </w:p>
        </w:tc>
        <w:tc>
          <w:tcPr>
            <w:tcW w:w="1008" w:type="dxa"/>
          </w:tcPr>
          <w:p w14:paraId="27168710">
            <w:pPr>
              <w:spacing w:before="40" w:after="40" w:line="264" w:lineRule="auto"/>
              <w:jc w:val="left"/>
            </w:pPr>
            <w:r>
              <w:rPr>
                <w:b w:val="0"/>
                <w:i w:val="0"/>
                <w:sz w:val="17"/>
              </w:rPr>
              <w:t>–</w:t>
            </w:r>
          </w:p>
        </w:tc>
        <w:tc>
          <w:tcPr>
            <w:tcW w:w="3312" w:type="dxa"/>
          </w:tcPr>
          <w:p w14:paraId="55AE30C5">
            <w:pPr>
              <w:spacing w:before="40" w:after="40" w:line="264" w:lineRule="auto"/>
              <w:jc w:val="left"/>
            </w:pPr>
            <w:r>
              <w:rPr>
                <w:b w:val="0"/>
                <w:i w:val="0"/>
                <w:sz w:val="17"/>
              </w:rPr>
              <w:t>Avatar image path</w:t>
            </w:r>
          </w:p>
        </w:tc>
      </w:tr>
      <w:tr w14:paraId="7E836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597A8FEF">
            <w:pPr>
              <w:spacing w:before="40" w:after="40" w:line="264" w:lineRule="auto"/>
              <w:jc w:val="left"/>
            </w:pPr>
            <w:r>
              <w:rPr>
                <w:b w:val="0"/>
                <w:i w:val="0"/>
                <w:sz w:val="17"/>
              </w:rPr>
              <w:t>children</w:t>
            </w:r>
          </w:p>
        </w:tc>
        <w:tc>
          <w:tcPr>
            <w:tcW w:w="2016" w:type="dxa"/>
            <w:shd w:val="clear" w:color="auto" w:fill="F2F6FB"/>
          </w:tcPr>
          <w:p w14:paraId="7A632018">
            <w:pPr>
              <w:spacing w:before="40" w:after="40" w:line="264" w:lineRule="auto"/>
              <w:jc w:val="left"/>
            </w:pPr>
            <w:r>
              <w:rPr>
                <w:b w:val="0"/>
                <w:i w:val="0"/>
                <w:sz w:val="17"/>
              </w:rPr>
              <w:t>date_of_birth</w:t>
            </w:r>
          </w:p>
        </w:tc>
        <w:tc>
          <w:tcPr>
            <w:tcW w:w="1440" w:type="dxa"/>
            <w:shd w:val="clear" w:color="auto" w:fill="F2F6FB"/>
          </w:tcPr>
          <w:p w14:paraId="1ABCD11B">
            <w:pPr>
              <w:spacing w:before="40" w:after="40" w:line="264" w:lineRule="auto"/>
              <w:jc w:val="left"/>
            </w:pPr>
            <w:r>
              <w:rPr>
                <w:b w:val="0"/>
                <w:i w:val="0"/>
                <w:sz w:val="17"/>
              </w:rPr>
              <w:t>DATE</w:t>
            </w:r>
          </w:p>
        </w:tc>
        <w:tc>
          <w:tcPr>
            <w:tcW w:w="1008" w:type="dxa"/>
            <w:shd w:val="clear" w:color="auto" w:fill="F2F6FB"/>
          </w:tcPr>
          <w:p w14:paraId="365B7D29">
            <w:pPr>
              <w:spacing w:before="40" w:after="40" w:line="264" w:lineRule="auto"/>
              <w:jc w:val="left"/>
            </w:pPr>
            <w:r>
              <w:rPr>
                <w:b w:val="0"/>
                <w:i w:val="0"/>
                <w:sz w:val="17"/>
              </w:rPr>
              <w:t>–</w:t>
            </w:r>
          </w:p>
        </w:tc>
        <w:tc>
          <w:tcPr>
            <w:tcW w:w="3312" w:type="dxa"/>
            <w:shd w:val="clear" w:color="auto" w:fill="F2F6FB"/>
          </w:tcPr>
          <w:p w14:paraId="6AAB1F45">
            <w:pPr>
              <w:spacing w:before="40" w:after="40" w:line="264" w:lineRule="auto"/>
              <w:jc w:val="left"/>
            </w:pPr>
            <w:r>
              <w:rPr>
                <w:b w:val="0"/>
                <w:i w:val="0"/>
                <w:sz w:val="17"/>
              </w:rPr>
              <w:t>Date of birth</w:t>
            </w:r>
          </w:p>
        </w:tc>
      </w:tr>
      <w:tr w14:paraId="783D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6F6DE73">
            <w:pPr>
              <w:spacing w:before="40" w:after="40" w:line="264" w:lineRule="auto"/>
              <w:jc w:val="left"/>
            </w:pPr>
            <w:r>
              <w:rPr>
                <w:b w:val="0"/>
                <w:i w:val="0"/>
                <w:sz w:val="17"/>
              </w:rPr>
              <w:t>children</w:t>
            </w:r>
          </w:p>
        </w:tc>
        <w:tc>
          <w:tcPr>
            <w:tcW w:w="2016" w:type="dxa"/>
          </w:tcPr>
          <w:p w14:paraId="797D0D78">
            <w:pPr>
              <w:spacing w:before="40" w:after="40" w:line="264" w:lineRule="auto"/>
              <w:jc w:val="left"/>
            </w:pPr>
            <w:r>
              <w:rPr>
                <w:b w:val="0"/>
                <w:i w:val="0"/>
                <w:sz w:val="17"/>
              </w:rPr>
              <w:t>total_coins</w:t>
            </w:r>
          </w:p>
        </w:tc>
        <w:tc>
          <w:tcPr>
            <w:tcW w:w="1440" w:type="dxa"/>
          </w:tcPr>
          <w:p w14:paraId="2FBAA5C9">
            <w:pPr>
              <w:spacing w:before="40" w:after="40" w:line="264" w:lineRule="auto"/>
              <w:jc w:val="left"/>
            </w:pPr>
            <w:r>
              <w:rPr>
                <w:b w:val="0"/>
                <w:i w:val="0"/>
                <w:sz w:val="17"/>
              </w:rPr>
              <w:t>INT</w:t>
            </w:r>
          </w:p>
        </w:tc>
        <w:tc>
          <w:tcPr>
            <w:tcW w:w="1008" w:type="dxa"/>
          </w:tcPr>
          <w:p w14:paraId="5FE61328">
            <w:pPr>
              <w:spacing w:before="40" w:after="40" w:line="264" w:lineRule="auto"/>
              <w:jc w:val="left"/>
            </w:pPr>
            <w:r>
              <w:rPr>
                <w:b w:val="0"/>
                <w:i w:val="0"/>
                <w:sz w:val="17"/>
              </w:rPr>
              <w:t>–</w:t>
            </w:r>
          </w:p>
        </w:tc>
        <w:tc>
          <w:tcPr>
            <w:tcW w:w="3312" w:type="dxa"/>
          </w:tcPr>
          <w:p w14:paraId="3E81A4E4">
            <w:pPr>
              <w:spacing w:before="40" w:after="40" w:line="264" w:lineRule="auto"/>
              <w:jc w:val="left"/>
            </w:pPr>
            <w:r>
              <w:rPr>
                <w:b w:val="0"/>
                <w:i w:val="0"/>
                <w:sz w:val="17"/>
              </w:rPr>
              <w:t>Current coin balance</w:t>
            </w:r>
          </w:p>
        </w:tc>
      </w:tr>
      <w:tr w14:paraId="4BA42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6EF4B3DF">
            <w:pPr>
              <w:spacing w:before="40" w:after="40" w:line="264" w:lineRule="auto"/>
              <w:jc w:val="left"/>
            </w:pPr>
            <w:r>
              <w:rPr>
                <w:b w:val="0"/>
                <w:i w:val="0"/>
                <w:sz w:val="17"/>
              </w:rPr>
              <w:t>children</w:t>
            </w:r>
          </w:p>
        </w:tc>
        <w:tc>
          <w:tcPr>
            <w:tcW w:w="2016" w:type="dxa"/>
            <w:shd w:val="clear" w:color="auto" w:fill="F2F6FB"/>
          </w:tcPr>
          <w:p w14:paraId="0D952F1D">
            <w:pPr>
              <w:spacing w:before="40" w:after="40" w:line="264" w:lineRule="auto"/>
              <w:jc w:val="left"/>
            </w:pPr>
            <w:r>
              <w:rPr>
                <w:b w:val="0"/>
                <w:i w:val="0"/>
                <w:sz w:val="17"/>
              </w:rPr>
              <w:t>status</w:t>
            </w:r>
          </w:p>
        </w:tc>
        <w:tc>
          <w:tcPr>
            <w:tcW w:w="1440" w:type="dxa"/>
            <w:shd w:val="clear" w:color="auto" w:fill="F2F6FB"/>
          </w:tcPr>
          <w:p w14:paraId="770E6EA6">
            <w:pPr>
              <w:spacing w:before="40" w:after="40" w:line="264" w:lineRule="auto"/>
              <w:jc w:val="left"/>
            </w:pPr>
            <w:r>
              <w:rPr>
                <w:b w:val="0"/>
                <w:i w:val="0"/>
                <w:sz w:val="17"/>
              </w:rPr>
              <w:t>ENUM</w:t>
            </w:r>
          </w:p>
        </w:tc>
        <w:tc>
          <w:tcPr>
            <w:tcW w:w="1008" w:type="dxa"/>
            <w:shd w:val="clear" w:color="auto" w:fill="F2F6FB"/>
          </w:tcPr>
          <w:p w14:paraId="4C212EEB">
            <w:pPr>
              <w:spacing w:before="40" w:after="40" w:line="264" w:lineRule="auto"/>
              <w:jc w:val="left"/>
            </w:pPr>
            <w:r>
              <w:rPr>
                <w:b w:val="0"/>
                <w:i w:val="0"/>
                <w:sz w:val="17"/>
              </w:rPr>
              <w:t>–</w:t>
            </w:r>
          </w:p>
        </w:tc>
        <w:tc>
          <w:tcPr>
            <w:tcW w:w="3312" w:type="dxa"/>
            <w:shd w:val="clear" w:color="auto" w:fill="F2F6FB"/>
          </w:tcPr>
          <w:p w14:paraId="46A3AE80">
            <w:pPr>
              <w:spacing w:before="40" w:after="40" w:line="264" w:lineRule="auto"/>
              <w:jc w:val="left"/>
            </w:pPr>
            <w:r>
              <w:rPr>
                <w:b w:val="0"/>
                <w:i w:val="0"/>
                <w:sz w:val="17"/>
              </w:rPr>
              <w:t>Active / inactive</w:t>
            </w:r>
          </w:p>
        </w:tc>
      </w:tr>
      <w:tr w14:paraId="591CE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1732A69">
            <w:pPr>
              <w:spacing w:before="40" w:after="40" w:line="264" w:lineRule="auto"/>
              <w:jc w:val="left"/>
            </w:pPr>
            <w:r>
              <w:rPr>
                <w:b w:val="0"/>
                <w:i w:val="0"/>
                <w:sz w:val="17"/>
              </w:rPr>
              <w:t>tasks</w:t>
            </w:r>
          </w:p>
        </w:tc>
        <w:tc>
          <w:tcPr>
            <w:tcW w:w="2016" w:type="dxa"/>
          </w:tcPr>
          <w:p w14:paraId="472F4DA9">
            <w:pPr>
              <w:spacing w:before="40" w:after="40" w:line="264" w:lineRule="auto"/>
              <w:jc w:val="left"/>
            </w:pPr>
            <w:r>
              <w:rPr>
                <w:b w:val="0"/>
                <w:i w:val="0"/>
                <w:sz w:val="17"/>
              </w:rPr>
              <w:t>task_id</w:t>
            </w:r>
          </w:p>
        </w:tc>
        <w:tc>
          <w:tcPr>
            <w:tcW w:w="1440" w:type="dxa"/>
          </w:tcPr>
          <w:p w14:paraId="7AF4C6CE">
            <w:pPr>
              <w:spacing w:before="40" w:after="40" w:line="264" w:lineRule="auto"/>
              <w:jc w:val="left"/>
            </w:pPr>
            <w:r>
              <w:rPr>
                <w:b w:val="0"/>
                <w:i w:val="0"/>
                <w:sz w:val="17"/>
              </w:rPr>
              <w:t>INT</w:t>
            </w:r>
          </w:p>
        </w:tc>
        <w:tc>
          <w:tcPr>
            <w:tcW w:w="1008" w:type="dxa"/>
          </w:tcPr>
          <w:p w14:paraId="6E77E29B">
            <w:pPr>
              <w:spacing w:before="40" w:after="40" w:line="264" w:lineRule="auto"/>
              <w:jc w:val="left"/>
            </w:pPr>
            <w:r>
              <w:rPr>
                <w:b w:val="0"/>
                <w:i w:val="0"/>
                <w:sz w:val="17"/>
              </w:rPr>
              <w:t>PK</w:t>
            </w:r>
          </w:p>
        </w:tc>
        <w:tc>
          <w:tcPr>
            <w:tcW w:w="3312" w:type="dxa"/>
          </w:tcPr>
          <w:p w14:paraId="3888C162">
            <w:pPr>
              <w:spacing w:before="40" w:after="40" w:line="264" w:lineRule="auto"/>
              <w:jc w:val="left"/>
            </w:pPr>
            <w:r>
              <w:rPr>
                <w:b w:val="0"/>
                <w:i w:val="0"/>
                <w:sz w:val="17"/>
              </w:rPr>
              <w:t>Unique task identifier</w:t>
            </w:r>
          </w:p>
        </w:tc>
      </w:tr>
      <w:tr w14:paraId="0B42A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431C142C">
            <w:pPr>
              <w:spacing w:before="40" w:after="40" w:line="264" w:lineRule="auto"/>
              <w:jc w:val="left"/>
            </w:pPr>
            <w:r>
              <w:rPr>
                <w:b w:val="0"/>
                <w:i w:val="0"/>
                <w:sz w:val="17"/>
              </w:rPr>
              <w:t>tasks</w:t>
            </w:r>
          </w:p>
        </w:tc>
        <w:tc>
          <w:tcPr>
            <w:tcW w:w="2016" w:type="dxa"/>
            <w:shd w:val="clear" w:color="auto" w:fill="F2F6FB"/>
          </w:tcPr>
          <w:p w14:paraId="0F774782">
            <w:pPr>
              <w:spacing w:before="40" w:after="40" w:line="264" w:lineRule="auto"/>
              <w:jc w:val="left"/>
            </w:pPr>
            <w:r>
              <w:rPr>
                <w:b w:val="0"/>
                <w:i w:val="0"/>
                <w:sz w:val="17"/>
              </w:rPr>
              <w:t>parent_id</w:t>
            </w:r>
          </w:p>
        </w:tc>
        <w:tc>
          <w:tcPr>
            <w:tcW w:w="1440" w:type="dxa"/>
            <w:shd w:val="clear" w:color="auto" w:fill="F2F6FB"/>
          </w:tcPr>
          <w:p w14:paraId="1234D1AF">
            <w:pPr>
              <w:spacing w:before="40" w:after="40" w:line="264" w:lineRule="auto"/>
              <w:jc w:val="left"/>
            </w:pPr>
            <w:r>
              <w:rPr>
                <w:b w:val="0"/>
                <w:i w:val="0"/>
                <w:sz w:val="17"/>
              </w:rPr>
              <w:t>INT</w:t>
            </w:r>
          </w:p>
        </w:tc>
        <w:tc>
          <w:tcPr>
            <w:tcW w:w="1008" w:type="dxa"/>
            <w:shd w:val="clear" w:color="auto" w:fill="F2F6FB"/>
          </w:tcPr>
          <w:p w14:paraId="65DEC335">
            <w:pPr>
              <w:spacing w:before="40" w:after="40" w:line="264" w:lineRule="auto"/>
              <w:jc w:val="left"/>
            </w:pPr>
            <w:r>
              <w:rPr>
                <w:b w:val="0"/>
                <w:i w:val="0"/>
                <w:sz w:val="17"/>
              </w:rPr>
              <w:t>FK</w:t>
            </w:r>
          </w:p>
        </w:tc>
        <w:tc>
          <w:tcPr>
            <w:tcW w:w="3312" w:type="dxa"/>
            <w:shd w:val="clear" w:color="auto" w:fill="F2F6FB"/>
          </w:tcPr>
          <w:p w14:paraId="29CCBA0C">
            <w:pPr>
              <w:spacing w:before="40" w:after="40" w:line="264" w:lineRule="auto"/>
              <w:jc w:val="left"/>
            </w:pPr>
            <w:r>
              <w:rPr>
                <w:b w:val="0"/>
                <w:i w:val="0"/>
                <w:sz w:val="17"/>
              </w:rPr>
              <w:t>Creating parent</w:t>
            </w:r>
          </w:p>
        </w:tc>
      </w:tr>
      <w:tr w14:paraId="3B05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DC393E6">
            <w:pPr>
              <w:spacing w:before="40" w:after="40" w:line="264" w:lineRule="auto"/>
              <w:jc w:val="left"/>
            </w:pPr>
            <w:r>
              <w:rPr>
                <w:b w:val="0"/>
                <w:i w:val="0"/>
                <w:sz w:val="17"/>
              </w:rPr>
              <w:t>tasks</w:t>
            </w:r>
          </w:p>
        </w:tc>
        <w:tc>
          <w:tcPr>
            <w:tcW w:w="2016" w:type="dxa"/>
          </w:tcPr>
          <w:p w14:paraId="4706DB56">
            <w:pPr>
              <w:spacing w:before="40" w:after="40" w:line="264" w:lineRule="auto"/>
              <w:jc w:val="left"/>
            </w:pPr>
            <w:r>
              <w:rPr>
                <w:b w:val="0"/>
                <w:i w:val="0"/>
                <w:sz w:val="17"/>
              </w:rPr>
              <w:t>title</w:t>
            </w:r>
          </w:p>
        </w:tc>
        <w:tc>
          <w:tcPr>
            <w:tcW w:w="1440" w:type="dxa"/>
          </w:tcPr>
          <w:p w14:paraId="4AC2405B">
            <w:pPr>
              <w:spacing w:before="40" w:after="40" w:line="264" w:lineRule="auto"/>
              <w:jc w:val="left"/>
            </w:pPr>
            <w:r>
              <w:rPr>
                <w:b w:val="0"/>
                <w:i w:val="0"/>
                <w:sz w:val="17"/>
              </w:rPr>
              <w:t>VARCHAR(100)</w:t>
            </w:r>
          </w:p>
        </w:tc>
        <w:tc>
          <w:tcPr>
            <w:tcW w:w="1008" w:type="dxa"/>
          </w:tcPr>
          <w:p w14:paraId="79D0E6B7">
            <w:pPr>
              <w:spacing w:before="40" w:after="40" w:line="264" w:lineRule="auto"/>
              <w:jc w:val="left"/>
            </w:pPr>
            <w:r>
              <w:rPr>
                <w:b w:val="0"/>
                <w:i w:val="0"/>
                <w:sz w:val="17"/>
              </w:rPr>
              <w:t>–</w:t>
            </w:r>
          </w:p>
        </w:tc>
        <w:tc>
          <w:tcPr>
            <w:tcW w:w="3312" w:type="dxa"/>
          </w:tcPr>
          <w:p w14:paraId="5C12D4EE">
            <w:pPr>
              <w:spacing w:before="40" w:after="40" w:line="264" w:lineRule="auto"/>
              <w:jc w:val="left"/>
            </w:pPr>
            <w:r>
              <w:rPr>
                <w:b w:val="0"/>
                <w:i w:val="0"/>
                <w:sz w:val="17"/>
              </w:rPr>
              <w:t>Task title</w:t>
            </w:r>
          </w:p>
        </w:tc>
      </w:tr>
      <w:tr w14:paraId="7756A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7B0C084E">
            <w:pPr>
              <w:spacing w:before="40" w:after="40" w:line="264" w:lineRule="auto"/>
              <w:jc w:val="left"/>
            </w:pPr>
            <w:r>
              <w:rPr>
                <w:b w:val="0"/>
                <w:i w:val="0"/>
                <w:sz w:val="17"/>
              </w:rPr>
              <w:t>tasks</w:t>
            </w:r>
          </w:p>
        </w:tc>
        <w:tc>
          <w:tcPr>
            <w:tcW w:w="2016" w:type="dxa"/>
            <w:shd w:val="clear" w:color="auto" w:fill="F2F6FB"/>
          </w:tcPr>
          <w:p w14:paraId="35758ADB">
            <w:pPr>
              <w:spacing w:before="40" w:after="40" w:line="264" w:lineRule="auto"/>
              <w:jc w:val="left"/>
            </w:pPr>
            <w:r>
              <w:rPr>
                <w:b w:val="0"/>
                <w:i w:val="0"/>
                <w:sz w:val="17"/>
              </w:rPr>
              <w:t>description</w:t>
            </w:r>
          </w:p>
        </w:tc>
        <w:tc>
          <w:tcPr>
            <w:tcW w:w="1440" w:type="dxa"/>
            <w:shd w:val="clear" w:color="auto" w:fill="F2F6FB"/>
          </w:tcPr>
          <w:p w14:paraId="512B852C">
            <w:pPr>
              <w:spacing w:before="40" w:after="40" w:line="264" w:lineRule="auto"/>
              <w:jc w:val="left"/>
            </w:pPr>
            <w:r>
              <w:rPr>
                <w:b w:val="0"/>
                <w:i w:val="0"/>
                <w:sz w:val="17"/>
              </w:rPr>
              <w:t>TEXT</w:t>
            </w:r>
          </w:p>
        </w:tc>
        <w:tc>
          <w:tcPr>
            <w:tcW w:w="1008" w:type="dxa"/>
            <w:shd w:val="clear" w:color="auto" w:fill="F2F6FB"/>
          </w:tcPr>
          <w:p w14:paraId="2C0FB0B3">
            <w:pPr>
              <w:spacing w:before="40" w:after="40" w:line="264" w:lineRule="auto"/>
              <w:jc w:val="left"/>
            </w:pPr>
            <w:r>
              <w:rPr>
                <w:b w:val="0"/>
                <w:i w:val="0"/>
                <w:sz w:val="17"/>
              </w:rPr>
              <w:t>–</w:t>
            </w:r>
          </w:p>
        </w:tc>
        <w:tc>
          <w:tcPr>
            <w:tcW w:w="3312" w:type="dxa"/>
            <w:shd w:val="clear" w:color="auto" w:fill="F2F6FB"/>
          </w:tcPr>
          <w:p w14:paraId="6C5CBFCA">
            <w:pPr>
              <w:spacing w:before="40" w:after="40" w:line="264" w:lineRule="auto"/>
              <w:jc w:val="left"/>
            </w:pPr>
            <w:r>
              <w:rPr>
                <w:b w:val="0"/>
                <w:i w:val="0"/>
                <w:sz w:val="17"/>
              </w:rPr>
              <w:t>Task description</w:t>
            </w:r>
          </w:p>
        </w:tc>
      </w:tr>
      <w:tr w14:paraId="5A859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BC2E69">
            <w:pPr>
              <w:spacing w:before="40" w:after="40" w:line="264" w:lineRule="auto"/>
              <w:jc w:val="left"/>
            </w:pPr>
            <w:r>
              <w:rPr>
                <w:b w:val="0"/>
                <w:i w:val="0"/>
                <w:sz w:val="17"/>
              </w:rPr>
              <w:t>tasks</w:t>
            </w:r>
          </w:p>
        </w:tc>
        <w:tc>
          <w:tcPr>
            <w:tcW w:w="2016" w:type="dxa"/>
          </w:tcPr>
          <w:p w14:paraId="382664CA">
            <w:pPr>
              <w:spacing w:before="40" w:after="40" w:line="264" w:lineRule="auto"/>
              <w:jc w:val="left"/>
            </w:pPr>
            <w:r>
              <w:rPr>
                <w:b w:val="0"/>
                <w:i w:val="0"/>
                <w:sz w:val="17"/>
              </w:rPr>
              <w:t>schedule_type</w:t>
            </w:r>
          </w:p>
        </w:tc>
        <w:tc>
          <w:tcPr>
            <w:tcW w:w="1440" w:type="dxa"/>
          </w:tcPr>
          <w:p w14:paraId="6F5092E2">
            <w:pPr>
              <w:spacing w:before="40" w:after="40" w:line="264" w:lineRule="auto"/>
              <w:jc w:val="left"/>
            </w:pPr>
            <w:r>
              <w:rPr>
                <w:b w:val="0"/>
                <w:i w:val="0"/>
                <w:sz w:val="17"/>
              </w:rPr>
              <w:t>ENUM</w:t>
            </w:r>
          </w:p>
        </w:tc>
        <w:tc>
          <w:tcPr>
            <w:tcW w:w="1008" w:type="dxa"/>
          </w:tcPr>
          <w:p w14:paraId="42EE4B91">
            <w:pPr>
              <w:spacing w:before="40" w:after="40" w:line="264" w:lineRule="auto"/>
              <w:jc w:val="left"/>
            </w:pPr>
            <w:r>
              <w:rPr>
                <w:b w:val="0"/>
                <w:i w:val="0"/>
                <w:sz w:val="17"/>
              </w:rPr>
              <w:t>–</w:t>
            </w:r>
          </w:p>
        </w:tc>
        <w:tc>
          <w:tcPr>
            <w:tcW w:w="3312" w:type="dxa"/>
          </w:tcPr>
          <w:p w14:paraId="620A6183">
            <w:pPr>
              <w:spacing w:before="40" w:after="40" w:line="264" w:lineRule="auto"/>
              <w:jc w:val="left"/>
            </w:pPr>
            <w:r>
              <w:rPr>
                <w:b w:val="0"/>
                <w:i w:val="0"/>
                <w:sz w:val="17"/>
              </w:rPr>
              <w:t>Daily / weekly / monthly / custom / weekend / specific days</w:t>
            </w:r>
          </w:p>
        </w:tc>
      </w:tr>
      <w:tr w14:paraId="13E00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1F8DE74B">
            <w:pPr>
              <w:spacing w:before="40" w:after="40" w:line="264" w:lineRule="auto"/>
              <w:jc w:val="left"/>
            </w:pPr>
            <w:r>
              <w:rPr>
                <w:b w:val="0"/>
                <w:i w:val="0"/>
                <w:sz w:val="17"/>
              </w:rPr>
              <w:t>tasks</w:t>
            </w:r>
          </w:p>
        </w:tc>
        <w:tc>
          <w:tcPr>
            <w:tcW w:w="2016" w:type="dxa"/>
            <w:shd w:val="clear" w:color="auto" w:fill="F2F6FB"/>
          </w:tcPr>
          <w:p w14:paraId="7A49731B">
            <w:pPr>
              <w:spacing w:before="40" w:after="40" w:line="264" w:lineRule="auto"/>
              <w:jc w:val="left"/>
            </w:pPr>
            <w:r>
              <w:rPr>
                <w:b w:val="0"/>
                <w:i w:val="0"/>
                <w:sz w:val="17"/>
              </w:rPr>
              <w:t>repeat_days</w:t>
            </w:r>
          </w:p>
        </w:tc>
        <w:tc>
          <w:tcPr>
            <w:tcW w:w="1440" w:type="dxa"/>
            <w:shd w:val="clear" w:color="auto" w:fill="F2F6FB"/>
          </w:tcPr>
          <w:p w14:paraId="20374294">
            <w:pPr>
              <w:spacing w:before="40" w:after="40" w:line="264" w:lineRule="auto"/>
              <w:jc w:val="left"/>
            </w:pPr>
            <w:r>
              <w:rPr>
                <w:b w:val="0"/>
                <w:i w:val="0"/>
                <w:sz w:val="17"/>
              </w:rPr>
              <w:t>VARCHAR(50)</w:t>
            </w:r>
          </w:p>
        </w:tc>
        <w:tc>
          <w:tcPr>
            <w:tcW w:w="1008" w:type="dxa"/>
            <w:shd w:val="clear" w:color="auto" w:fill="F2F6FB"/>
          </w:tcPr>
          <w:p w14:paraId="23C76000">
            <w:pPr>
              <w:spacing w:before="40" w:after="40" w:line="264" w:lineRule="auto"/>
              <w:jc w:val="left"/>
            </w:pPr>
            <w:r>
              <w:rPr>
                <w:b w:val="0"/>
                <w:i w:val="0"/>
                <w:sz w:val="17"/>
              </w:rPr>
              <w:t>–</w:t>
            </w:r>
          </w:p>
        </w:tc>
        <w:tc>
          <w:tcPr>
            <w:tcW w:w="3312" w:type="dxa"/>
            <w:shd w:val="clear" w:color="auto" w:fill="F2F6FB"/>
          </w:tcPr>
          <w:p w14:paraId="3E5780FE">
            <w:pPr>
              <w:spacing w:before="40" w:after="40" w:line="264" w:lineRule="auto"/>
              <w:jc w:val="left"/>
            </w:pPr>
            <w:r>
              <w:rPr>
                <w:b w:val="0"/>
                <w:i w:val="0"/>
                <w:sz w:val="17"/>
              </w:rPr>
              <w:t>Days of week for repeating schedules</w:t>
            </w:r>
          </w:p>
        </w:tc>
      </w:tr>
      <w:tr w14:paraId="14440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C6C2C0D">
            <w:pPr>
              <w:spacing w:before="40" w:after="40" w:line="264" w:lineRule="auto"/>
              <w:jc w:val="left"/>
            </w:pPr>
            <w:r>
              <w:rPr>
                <w:b w:val="0"/>
                <w:i w:val="0"/>
                <w:sz w:val="17"/>
              </w:rPr>
              <w:t>tasks</w:t>
            </w:r>
          </w:p>
        </w:tc>
        <w:tc>
          <w:tcPr>
            <w:tcW w:w="2016" w:type="dxa"/>
          </w:tcPr>
          <w:p w14:paraId="72C93912">
            <w:pPr>
              <w:spacing w:before="40" w:after="40" w:line="264" w:lineRule="auto"/>
              <w:jc w:val="left"/>
            </w:pPr>
            <w:r>
              <w:rPr>
                <w:b w:val="0"/>
                <w:i w:val="0"/>
                <w:sz w:val="17"/>
              </w:rPr>
              <w:t>coins_reward</w:t>
            </w:r>
          </w:p>
        </w:tc>
        <w:tc>
          <w:tcPr>
            <w:tcW w:w="1440" w:type="dxa"/>
          </w:tcPr>
          <w:p w14:paraId="33299269">
            <w:pPr>
              <w:spacing w:before="40" w:after="40" w:line="264" w:lineRule="auto"/>
              <w:jc w:val="left"/>
            </w:pPr>
            <w:r>
              <w:rPr>
                <w:b w:val="0"/>
                <w:i w:val="0"/>
                <w:sz w:val="17"/>
              </w:rPr>
              <w:t>INT</w:t>
            </w:r>
          </w:p>
        </w:tc>
        <w:tc>
          <w:tcPr>
            <w:tcW w:w="1008" w:type="dxa"/>
          </w:tcPr>
          <w:p w14:paraId="3A9BE5ED">
            <w:pPr>
              <w:spacing w:before="40" w:after="40" w:line="264" w:lineRule="auto"/>
              <w:jc w:val="left"/>
            </w:pPr>
            <w:r>
              <w:rPr>
                <w:b w:val="0"/>
                <w:i w:val="0"/>
                <w:sz w:val="17"/>
              </w:rPr>
              <w:t>–</w:t>
            </w:r>
          </w:p>
        </w:tc>
        <w:tc>
          <w:tcPr>
            <w:tcW w:w="3312" w:type="dxa"/>
          </w:tcPr>
          <w:p w14:paraId="61358991">
            <w:pPr>
              <w:spacing w:before="40" w:after="40" w:line="264" w:lineRule="auto"/>
              <w:jc w:val="left"/>
            </w:pPr>
            <w:r>
              <w:rPr>
                <w:b w:val="0"/>
                <w:i w:val="0"/>
                <w:sz w:val="17"/>
              </w:rPr>
              <w:t>Coins earned on completion</w:t>
            </w:r>
          </w:p>
        </w:tc>
      </w:tr>
      <w:tr w14:paraId="0058F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06547FF7">
            <w:pPr>
              <w:spacing w:before="40" w:after="40" w:line="264" w:lineRule="auto"/>
              <w:jc w:val="left"/>
            </w:pPr>
            <w:r>
              <w:rPr>
                <w:b w:val="0"/>
                <w:i w:val="0"/>
                <w:sz w:val="17"/>
              </w:rPr>
              <w:t>tasks</w:t>
            </w:r>
          </w:p>
        </w:tc>
        <w:tc>
          <w:tcPr>
            <w:tcW w:w="2016" w:type="dxa"/>
            <w:shd w:val="clear" w:color="auto" w:fill="F2F6FB"/>
          </w:tcPr>
          <w:p w14:paraId="236405D8">
            <w:pPr>
              <w:spacing w:before="40" w:after="40" w:line="264" w:lineRule="auto"/>
              <w:jc w:val="left"/>
            </w:pPr>
            <w:r>
              <w:rPr>
                <w:b w:val="0"/>
                <w:i w:val="0"/>
                <w:sz w:val="17"/>
              </w:rPr>
              <w:t>verification_type</w:t>
            </w:r>
          </w:p>
        </w:tc>
        <w:tc>
          <w:tcPr>
            <w:tcW w:w="1440" w:type="dxa"/>
            <w:shd w:val="clear" w:color="auto" w:fill="F2F6FB"/>
          </w:tcPr>
          <w:p w14:paraId="1EBC8ECF">
            <w:pPr>
              <w:spacing w:before="40" w:after="40" w:line="264" w:lineRule="auto"/>
              <w:jc w:val="left"/>
            </w:pPr>
            <w:r>
              <w:rPr>
                <w:b w:val="0"/>
                <w:i w:val="0"/>
                <w:sz w:val="17"/>
              </w:rPr>
              <w:t>ENUM</w:t>
            </w:r>
          </w:p>
        </w:tc>
        <w:tc>
          <w:tcPr>
            <w:tcW w:w="1008" w:type="dxa"/>
            <w:shd w:val="clear" w:color="auto" w:fill="F2F6FB"/>
          </w:tcPr>
          <w:p w14:paraId="5A7018C9">
            <w:pPr>
              <w:spacing w:before="40" w:after="40" w:line="264" w:lineRule="auto"/>
              <w:jc w:val="left"/>
            </w:pPr>
            <w:r>
              <w:rPr>
                <w:b w:val="0"/>
                <w:i w:val="0"/>
                <w:sz w:val="17"/>
              </w:rPr>
              <w:t>–</w:t>
            </w:r>
          </w:p>
        </w:tc>
        <w:tc>
          <w:tcPr>
            <w:tcW w:w="3312" w:type="dxa"/>
            <w:shd w:val="clear" w:color="auto" w:fill="F2F6FB"/>
          </w:tcPr>
          <w:p w14:paraId="13463614">
            <w:pPr>
              <w:spacing w:before="40" w:after="40" w:line="264" w:lineRule="auto"/>
              <w:jc w:val="left"/>
            </w:pPr>
            <w:r>
              <w:rPr>
                <w:b w:val="0"/>
                <w:i w:val="0"/>
                <w:sz w:val="17"/>
              </w:rPr>
              <w:t>Self-check / parent approval</w:t>
            </w:r>
          </w:p>
        </w:tc>
      </w:tr>
      <w:tr w14:paraId="73C2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930FD5">
            <w:pPr>
              <w:spacing w:before="40" w:after="40" w:line="264" w:lineRule="auto"/>
              <w:jc w:val="left"/>
            </w:pPr>
            <w:r>
              <w:rPr>
                <w:b w:val="0"/>
                <w:i w:val="0"/>
                <w:sz w:val="17"/>
              </w:rPr>
              <w:t>tasks</w:t>
            </w:r>
          </w:p>
        </w:tc>
        <w:tc>
          <w:tcPr>
            <w:tcW w:w="2016" w:type="dxa"/>
          </w:tcPr>
          <w:p w14:paraId="3DDCF28C">
            <w:pPr>
              <w:spacing w:before="40" w:after="40" w:line="264" w:lineRule="auto"/>
              <w:jc w:val="left"/>
            </w:pPr>
            <w:r>
              <w:rPr>
                <w:b w:val="0"/>
                <w:i w:val="0"/>
                <w:sz w:val="17"/>
              </w:rPr>
              <w:t>is_active</w:t>
            </w:r>
          </w:p>
        </w:tc>
        <w:tc>
          <w:tcPr>
            <w:tcW w:w="1440" w:type="dxa"/>
          </w:tcPr>
          <w:p w14:paraId="1C805973">
            <w:pPr>
              <w:spacing w:before="40" w:after="40" w:line="264" w:lineRule="auto"/>
              <w:jc w:val="left"/>
            </w:pPr>
            <w:r>
              <w:rPr>
                <w:b w:val="0"/>
                <w:i w:val="0"/>
                <w:sz w:val="17"/>
              </w:rPr>
              <w:t>BOOLEAN</w:t>
            </w:r>
          </w:p>
        </w:tc>
        <w:tc>
          <w:tcPr>
            <w:tcW w:w="1008" w:type="dxa"/>
          </w:tcPr>
          <w:p w14:paraId="52A24090">
            <w:pPr>
              <w:spacing w:before="40" w:after="40" w:line="264" w:lineRule="auto"/>
              <w:jc w:val="left"/>
            </w:pPr>
            <w:r>
              <w:rPr>
                <w:b w:val="0"/>
                <w:i w:val="0"/>
                <w:sz w:val="17"/>
              </w:rPr>
              <w:t>–</w:t>
            </w:r>
          </w:p>
        </w:tc>
        <w:tc>
          <w:tcPr>
            <w:tcW w:w="3312" w:type="dxa"/>
          </w:tcPr>
          <w:p w14:paraId="720C80C5">
            <w:pPr>
              <w:spacing w:before="40" w:after="40" w:line="264" w:lineRule="auto"/>
              <w:jc w:val="left"/>
            </w:pPr>
            <w:r>
              <w:rPr>
                <w:b w:val="0"/>
                <w:i w:val="0"/>
                <w:sz w:val="17"/>
              </w:rPr>
              <w:t>Task enabled or not</w:t>
            </w:r>
          </w:p>
        </w:tc>
      </w:tr>
      <w:tr w14:paraId="1BF3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37F21D47">
            <w:pPr>
              <w:spacing w:before="40" w:after="40" w:line="264" w:lineRule="auto"/>
              <w:jc w:val="left"/>
            </w:pPr>
            <w:r>
              <w:rPr>
                <w:b w:val="0"/>
                <w:i w:val="0"/>
                <w:sz w:val="17"/>
              </w:rPr>
              <w:t>assignments</w:t>
            </w:r>
          </w:p>
        </w:tc>
        <w:tc>
          <w:tcPr>
            <w:tcW w:w="2016" w:type="dxa"/>
            <w:shd w:val="clear" w:color="auto" w:fill="F2F6FB"/>
          </w:tcPr>
          <w:p w14:paraId="7FC81FAD">
            <w:pPr>
              <w:spacing w:before="40" w:after="40" w:line="264" w:lineRule="auto"/>
              <w:jc w:val="left"/>
            </w:pPr>
            <w:r>
              <w:rPr>
                <w:b w:val="0"/>
                <w:i w:val="0"/>
                <w:sz w:val="17"/>
              </w:rPr>
              <w:t>assignment_id</w:t>
            </w:r>
          </w:p>
        </w:tc>
        <w:tc>
          <w:tcPr>
            <w:tcW w:w="1440" w:type="dxa"/>
            <w:shd w:val="clear" w:color="auto" w:fill="F2F6FB"/>
          </w:tcPr>
          <w:p w14:paraId="5C935062">
            <w:pPr>
              <w:spacing w:before="40" w:after="40" w:line="264" w:lineRule="auto"/>
              <w:jc w:val="left"/>
            </w:pPr>
            <w:r>
              <w:rPr>
                <w:b w:val="0"/>
                <w:i w:val="0"/>
                <w:sz w:val="17"/>
              </w:rPr>
              <w:t>INT</w:t>
            </w:r>
          </w:p>
        </w:tc>
        <w:tc>
          <w:tcPr>
            <w:tcW w:w="1008" w:type="dxa"/>
            <w:shd w:val="clear" w:color="auto" w:fill="F2F6FB"/>
          </w:tcPr>
          <w:p w14:paraId="0E1E4862">
            <w:pPr>
              <w:spacing w:before="40" w:after="40" w:line="264" w:lineRule="auto"/>
              <w:jc w:val="left"/>
            </w:pPr>
            <w:r>
              <w:rPr>
                <w:b w:val="0"/>
                <w:i w:val="0"/>
                <w:sz w:val="17"/>
              </w:rPr>
              <w:t>PK</w:t>
            </w:r>
          </w:p>
        </w:tc>
        <w:tc>
          <w:tcPr>
            <w:tcW w:w="3312" w:type="dxa"/>
            <w:shd w:val="clear" w:color="auto" w:fill="F2F6FB"/>
          </w:tcPr>
          <w:p w14:paraId="43F58B74">
            <w:pPr>
              <w:spacing w:before="40" w:after="40" w:line="264" w:lineRule="auto"/>
              <w:jc w:val="left"/>
            </w:pPr>
            <w:r>
              <w:rPr>
                <w:b w:val="0"/>
                <w:i w:val="0"/>
                <w:sz w:val="17"/>
              </w:rPr>
              <w:t>Unique assignment identifier</w:t>
            </w:r>
          </w:p>
        </w:tc>
      </w:tr>
      <w:tr w14:paraId="1508E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93DC379">
            <w:pPr>
              <w:spacing w:before="40" w:after="40" w:line="264" w:lineRule="auto"/>
              <w:jc w:val="left"/>
            </w:pPr>
            <w:r>
              <w:rPr>
                <w:b w:val="0"/>
                <w:i w:val="0"/>
                <w:sz w:val="17"/>
              </w:rPr>
              <w:t>assignments</w:t>
            </w:r>
          </w:p>
        </w:tc>
        <w:tc>
          <w:tcPr>
            <w:tcW w:w="2016" w:type="dxa"/>
          </w:tcPr>
          <w:p w14:paraId="31E9E48B">
            <w:pPr>
              <w:spacing w:before="40" w:after="40" w:line="264" w:lineRule="auto"/>
              <w:jc w:val="left"/>
            </w:pPr>
            <w:r>
              <w:rPr>
                <w:b w:val="0"/>
                <w:i w:val="0"/>
                <w:sz w:val="17"/>
              </w:rPr>
              <w:t>child_id</w:t>
            </w:r>
          </w:p>
        </w:tc>
        <w:tc>
          <w:tcPr>
            <w:tcW w:w="1440" w:type="dxa"/>
          </w:tcPr>
          <w:p w14:paraId="1C4BDFE9">
            <w:pPr>
              <w:spacing w:before="40" w:after="40" w:line="264" w:lineRule="auto"/>
              <w:jc w:val="left"/>
            </w:pPr>
            <w:r>
              <w:rPr>
                <w:b w:val="0"/>
                <w:i w:val="0"/>
                <w:sz w:val="17"/>
              </w:rPr>
              <w:t>INT</w:t>
            </w:r>
          </w:p>
        </w:tc>
        <w:tc>
          <w:tcPr>
            <w:tcW w:w="1008" w:type="dxa"/>
          </w:tcPr>
          <w:p w14:paraId="391F74AE">
            <w:pPr>
              <w:spacing w:before="40" w:after="40" w:line="264" w:lineRule="auto"/>
              <w:jc w:val="left"/>
            </w:pPr>
            <w:r>
              <w:rPr>
                <w:b w:val="0"/>
                <w:i w:val="0"/>
                <w:sz w:val="17"/>
              </w:rPr>
              <w:t>FK</w:t>
            </w:r>
          </w:p>
        </w:tc>
        <w:tc>
          <w:tcPr>
            <w:tcW w:w="3312" w:type="dxa"/>
          </w:tcPr>
          <w:p w14:paraId="7D5C0D4F">
            <w:pPr>
              <w:spacing w:before="40" w:after="40" w:line="264" w:lineRule="auto"/>
              <w:jc w:val="left"/>
            </w:pPr>
            <w:r>
              <w:rPr>
                <w:b w:val="0"/>
                <w:i w:val="0"/>
                <w:sz w:val="17"/>
              </w:rPr>
              <w:t>Assigned child</w:t>
            </w:r>
          </w:p>
        </w:tc>
      </w:tr>
      <w:tr w14:paraId="0F90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09DA637B">
            <w:pPr>
              <w:spacing w:before="40" w:after="40" w:line="264" w:lineRule="auto"/>
              <w:jc w:val="left"/>
            </w:pPr>
            <w:r>
              <w:rPr>
                <w:b w:val="0"/>
                <w:i w:val="0"/>
                <w:sz w:val="17"/>
              </w:rPr>
              <w:t>assignments</w:t>
            </w:r>
          </w:p>
        </w:tc>
        <w:tc>
          <w:tcPr>
            <w:tcW w:w="2016" w:type="dxa"/>
            <w:shd w:val="clear" w:color="auto" w:fill="F2F6FB"/>
          </w:tcPr>
          <w:p w14:paraId="3284B56A">
            <w:pPr>
              <w:spacing w:before="40" w:after="40" w:line="264" w:lineRule="auto"/>
              <w:jc w:val="left"/>
            </w:pPr>
            <w:r>
              <w:rPr>
                <w:b w:val="0"/>
                <w:i w:val="0"/>
                <w:sz w:val="17"/>
              </w:rPr>
              <w:t>task_id</w:t>
            </w:r>
          </w:p>
        </w:tc>
        <w:tc>
          <w:tcPr>
            <w:tcW w:w="1440" w:type="dxa"/>
            <w:shd w:val="clear" w:color="auto" w:fill="F2F6FB"/>
          </w:tcPr>
          <w:p w14:paraId="0565C2CC">
            <w:pPr>
              <w:spacing w:before="40" w:after="40" w:line="264" w:lineRule="auto"/>
              <w:jc w:val="left"/>
            </w:pPr>
            <w:r>
              <w:rPr>
                <w:b w:val="0"/>
                <w:i w:val="0"/>
                <w:sz w:val="17"/>
              </w:rPr>
              <w:t>INT</w:t>
            </w:r>
          </w:p>
        </w:tc>
        <w:tc>
          <w:tcPr>
            <w:tcW w:w="1008" w:type="dxa"/>
            <w:shd w:val="clear" w:color="auto" w:fill="F2F6FB"/>
          </w:tcPr>
          <w:p w14:paraId="1982567C">
            <w:pPr>
              <w:spacing w:before="40" w:after="40" w:line="264" w:lineRule="auto"/>
              <w:jc w:val="left"/>
            </w:pPr>
            <w:r>
              <w:rPr>
                <w:b w:val="0"/>
                <w:i w:val="0"/>
                <w:sz w:val="17"/>
              </w:rPr>
              <w:t>FK</w:t>
            </w:r>
          </w:p>
        </w:tc>
        <w:tc>
          <w:tcPr>
            <w:tcW w:w="3312" w:type="dxa"/>
            <w:shd w:val="clear" w:color="auto" w:fill="F2F6FB"/>
          </w:tcPr>
          <w:p w14:paraId="3D43A2B7">
            <w:pPr>
              <w:spacing w:before="40" w:after="40" w:line="264" w:lineRule="auto"/>
              <w:jc w:val="left"/>
            </w:pPr>
            <w:r>
              <w:rPr>
                <w:b w:val="0"/>
                <w:i w:val="0"/>
                <w:sz w:val="17"/>
              </w:rPr>
              <w:t>Source task</w:t>
            </w:r>
          </w:p>
        </w:tc>
      </w:tr>
      <w:tr w14:paraId="5ABC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7DF9B16">
            <w:pPr>
              <w:spacing w:before="40" w:after="40" w:line="264" w:lineRule="auto"/>
              <w:jc w:val="left"/>
            </w:pPr>
            <w:r>
              <w:rPr>
                <w:b w:val="0"/>
                <w:i w:val="0"/>
                <w:sz w:val="17"/>
              </w:rPr>
              <w:t>assignments</w:t>
            </w:r>
          </w:p>
        </w:tc>
        <w:tc>
          <w:tcPr>
            <w:tcW w:w="2016" w:type="dxa"/>
          </w:tcPr>
          <w:p w14:paraId="28D39356">
            <w:pPr>
              <w:spacing w:before="40" w:after="40" w:line="264" w:lineRule="auto"/>
              <w:jc w:val="left"/>
            </w:pPr>
            <w:r>
              <w:rPr>
                <w:b w:val="0"/>
                <w:i w:val="0"/>
                <w:sz w:val="17"/>
              </w:rPr>
              <w:t>due_date</w:t>
            </w:r>
          </w:p>
        </w:tc>
        <w:tc>
          <w:tcPr>
            <w:tcW w:w="1440" w:type="dxa"/>
          </w:tcPr>
          <w:p w14:paraId="18C414FD">
            <w:pPr>
              <w:spacing w:before="40" w:after="40" w:line="264" w:lineRule="auto"/>
              <w:jc w:val="left"/>
            </w:pPr>
            <w:r>
              <w:rPr>
                <w:b w:val="0"/>
                <w:i w:val="0"/>
                <w:sz w:val="17"/>
              </w:rPr>
              <w:t>DATE</w:t>
            </w:r>
          </w:p>
        </w:tc>
        <w:tc>
          <w:tcPr>
            <w:tcW w:w="1008" w:type="dxa"/>
          </w:tcPr>
          <w:p w14:paraId="65E0E3D9">
            <w:pPr>
              <w:spacing w:before="40" w:after="40" w:line="264" w:lineRule="auto"/>
              <w:jc w:val="left"/>
            </w:pPr>
            <w:r>
              <w:rPr>
                <w:b w:val="0"/>
                <w:i w:val="0"/>
                <w:sz w:val="17"/>
              </w:rPr>
              <w:t>–</w:t>
            </w:r>
          </w:p>
        </w:tc>
        <w:tc>
          <w:tcPr>
            <w:tcW w:w="3312" w:type="dxa"/>
          </w:tcPr>
          <w:p w14:paraId="233B7442">
            <w:pPr>
              <w:spacing w:before="40" w:after="40" w:line="264" w:lineRule="auto"/>
              <w:jc w:val="left"/>
            </w:pPr>
            <w:r>
              <w:rPr>
                <w:b w:val="0"/>
                <w:i w:val="0"/>
                <w:sz w:val="17"/>
              </w:rPr>
              <w:t>Scheduled date</w:t>
            </w:r>
          </w:p>
        </w:tc>
      </w:tr>
      <w:tr w14:paraId="22449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62AC6B0F">
            <w:pPr>
              <w:spacing w:before="40" w:after="40" w:line="264" w:lineRule="auto"/>
              <w:jc w:val="left"/>
            </w:pPr>
            <w:r>
              <w:rPr>
                <w:b w:val="0"/>
                <w:i w:val="0"/>
                <w:sz w:val="17"/>
              </w:rPr>
              <w:t>assignments</w:t>
            </w:r>
          </w:p>
        </w:tc>
        <w:tc>
          <w:tcPr>
            <w:tcW w:w="2016" w:type="dxa"/>
            <w:shd w:val="clear" w:color="auto" w:fill="F2F6FB"/>
          </w:tcPr>
          <w:p w14:paraId="0F54B5F6">
            <w:pPr>
              <w:spacing w:before="40" w:after="40" w:line="264" w:lineRule="auto"/>
              <w:jc w:val="left"/>
            </w:pPr>
            <w:r>
              <w:rPr>
                <w:b w:val="0"/>
                <w:i w:val="0"/>
                <w:sz w:val="17"/>
              </w:rPr>
              <w:t>status</w:t>
            </w:r>
          </w:p>
        </w:tc>
        <w:tc>
          <w:tcPr>
            <w:tcW w:w="1440" w:type="dxa"/>
            <w:shd w:val="clear" w:color="auto" w:fill="F2F6FB"/>
          </w:tcPr>
          <w:p w14:paraId="090495DE">
            <w:pPr>
              <w:spacing w:before="40" w:after="40" w:line="264" w:lineRule="auto"/>
              <w:jc w:val="left"/>
            </w:pPr>
            <w:r>
              <w:rPr>
                <w:b w:val="0"/>
                <w:i w:val="0"/>
                <w:sz w:val="17"/>
              </w:rPr>
              <w:t>ENUM</w:t>
            </w:r>
          </w:p>
        </w:tc>
        <w:tc>
          <w:tcPr>
            <w:tcW w:w="1008" w:type="dxa"/>
            <w:shd w:val="clear" w:color="auto" w:fill="F2F6FB"/>
          </w:tcPr>
          <w:p w14:paraId="72FB6053">
            <w:pPr>
              <w:spacing w:before="40" w:after="40" w:line="264" w:lineRule="auto"/>
              <w:jc w:val="left"/>
            </w:pPr>
            <w:r>
              <w:rPr>
                <w:b w:val="0"/>
                <w:i w:val="0"/>
                <w:sz w:val="17"/>
              </w:rPr>
              <w:t>–</w:t>
            </w:r>
          </w:p>
        </w:tc>
        <w:tc>
          <w:tcPr>
            <w:tcW w:w="3312" w:type="dxa"/>
            <w:shd w:val="clear" w:color="auto" w:fill="F2F6FB"/>
          </w:tcPr>
          <w:p w14:paraId="29ECBB21">
            <w:pPr>
              <w:spacing w:before="40" w:after="40" w:line="264" w:lineRule="auto"/>
              <w:jc w:val="left"/>
            </w:pPr>
            <w:r>
              <w:rPr>
                <w:b w:val="0"/>
                <w:i w:val="0"/>
                <w:sz w:val="17"/>
              </w:rPr>
              <w:t>Pending / completed / submitted / verified / rejected / missed</w:t>
            </w:r>
          </w:p>
        </w:tc>
      </w:tr>
      <w:tr w14:paraId="1827C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E78068B">
            <w:pPr>
              <w:spacing w:before="40" w:after="40" w:line="264" w:lineRule="auto"/>
              <w:jc w:val="left"/>
            </w:pPr>
            <w:r>
              <w:rPr>
                <w:b w:val="0"/>
                <w:i w:val="0"/>
                <w:sz w:val="17"/>
              </w:rPr>
              <w:t>assignments</w:t>
            </w:r>
          </w:p>
        </w:tc>
        <w:tc>
          <w:tcPr>
            <w:tcW w:w="2016" w:type="dxa"/>
          </w:tcPr>
          <w:p w14:paraId="7629E522">
            <w:pPr>
              <w:spacing w:before="40" w:after="40" w:line="264" w:lineRule="auto"/>
              <w:jc w:val="left"/>
            </w:pPr>
            <w:r>
              <w:rPr>
                <w:b w:val="0"/>
                <w:i w:val="0"/>
                <w:sz w:val="17"/>
              </w:rPr>
              <w:t>completed_at</w:t>
            </w:r>
          </w:p>
        </w:tc>
        <w:tc>
          <w:tcPr>
            <w:tcW w:w="1440" w:type="dxa"/>
          </w:tcPr>
          <w:p w14:paraId="1541377C">
            <w:pPr>
              <w:spacing w:before="40" w:after="40" w:line="264" w:lineRule="auto"/>
              <w:jc w:val="left"/>
            </w:pPr>
            <w:r>
              <w:rPr>
                <w:b w:val="0"/>
                <w:i w:val="0"/>
                <w:sz w:val="17"/>
              </w:rPr>
              <w:t>DATETIME</w:t>
            </w:r>
          </w:p>
        </w:tc>
        <w:tc>
          <w:tcPr>
            <w:tcW w:w="1008" w:type="dxa"/>
          </w:tcPr>
          <w:p w14:paraId="43E2307C">
            <w:pPr>
              <w:spacing w:before="40" w:after="40" w:line="264" w:lineRule="auto"/>
              <w:jc w:val="left"/>
            </w:pPr>
            <w:r>
              <w:rPr>
                <w:b w:val="0"/>
                <w:i w:val="0"/>
                <w:sz w:val="17"/>
              </w:rPr>
              <w:t>–</w:t>
            </w:r>
          </w:p>
        </w:tc>
        <w:tc>
          <w:tcPr>
            <w:tcW w:w="3312" w:type="dxa"/>
          </w:tcPr>
          <w:p w14:paraId="56931E3D">
            <w:pPr>
              <w:spacing w:before="40" w:after="40" w:line="264" w:lineRule="auto"/>
              <w:jc w:val="left"/>
            </w:pPr>
            <w:r>
              <w:rPr>
                <w:b w:val="0"/>
                <w:i w:val="0"/>
                <w:sz w:val="17"/>
              </w:rPr>
              <w:t>Completion timestamp</w:t>
            </w:r>
          </w:p>
        </w:tc>
      </w:tr>
      <w:tr w14:paraId="0DF3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2FE7D668">
            <w:pPr>
              <w:spacing w:before="40" w:after="40" w:line="264" w:lineRule="auto"/>
              <w:jc w:val="left"/>
            </w:pPr>
            <w:r>
              <w:rPr>
                <w:b w:val="0"/>
                <w:i w:val="0"/>
                <w:sz w:val="17"/>
              </w:rPr>
              <w:t>assignments</w:t>
            </w:r>
          </w:p>
        </w:tc>
        <w:tc>
          <w:tcPr>
            <w:tcW w:w="2016" w:type="dxa"/>
            <w:shd w:val="clear" w:color="auto" w:fill="F2F6FB"/>
          </w:tcPr>
          <w:p w14:paraId="08A23606">
            <w:pPr>
              <w:spacing w:before="40" w:after="40" w:line="264" w:lineRule="auto"/>
              <w:jc w:val="left"/>
            </w:pPr>
            <w:r>
              <w:rPr>
                <w:b w:val="0"/>
                <w:i w:val="0"/>
                <w:sz w:val="17"/>
              </w:rPr>
              <w:t>verified_at</w:t>
            </w:r>
          </w:p>
        </w:tc>
        <w:tc>
          <w:tcPr>
            <w:tcW w:w="1440" w:type="dxa"/>
            <w:shd w:val="clear" w:color="auto" w:fill="F2F6FB"/>
          </w:tcPr>
          <w:p w14:paraId="46DE159D">
            <w:pPr>
              <w:spacing w:before="40" w:after="40" w:line="264" w:lineRule="auto"/>
              <w:jc w:val="left"/>
            </w:pPr>
            <w:r>
              <w:rPr>
                <w:b w:val="0"/>
                <w:i w:val="0"/>
                <w:sz w:val="17"/>
              </w:rPr>
              <w:t>DATETIME</w:t>
            </w:r>
          </w:p>
        </w:tc>
        <w:tc>
          <w:tcPr>
            <w:tcW w:w="1008" w:type="dxa"/>
            <w:shd w:val="clear" w:color="auto" w:fill="F2F6FB"/>
          </w:tcPr>
          <w:p w14:paraId="79B3E48E">
            <w:pPr>
              <w:spacing w:before="40" w:after="40" w:line="264" w:lineRule="auto"/>
              <w:jc w:val="left"/>
            </w:pPr>
            <w:r>
              <w:rPr>
                <w:b w:val="0"/>
                <w:i w:val="0"/>
                <w:sz w:val="17"/>
              </w:rPr>
              <w:t>–</w:t>
            </w:r>
          </w:p>
        </w:tc>
        <w:tc>
          <w:tcPr>
            <w:tcW w:w="3312" w:type="dxa"/>
            <w:shd w:val="clear" w:color="auto" w:fill="F2F6FB"/>
          </w:tcPr>
          <w:p w14:paraId="334CBD3E">
            <w:pPr>
              <w:spacing w:before="40" w:after="40" w:line="264" w:lineRule="auto"/>
              <w:jc w:val="left"/>
            </w:pPr>
            <w:r>
              <w:rPr>
                <w:b w:val="0"/>
                <w:i w:val="0"/>
                <w:sz w:val="17"/>
              </w:rPr>
              <w:t>Verification timestamp</w:t>
            </w:r>
          </w:p>
        </w:tc>
      </w:tr>
      <w:tr w14:paraId="1EBE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93603B8">
            <w:pPr>
              <w:spacing w:before="40" w:after="40" w:line="264" w:lineRule="auto"/>
              <w:jc w:val="left"/>
            </w:pPr>
            <w:r>
              <w:rPr>
                <w:b w:val="0"/>
                <w:i w:val="0"/>
                <w:sz w:val="17"/>
              </w:rPr>
              <w:t>assignments</w:t>
            </w:r>
          </w:p>
        </w:tc>
        <w:tc>
          <w:tcPr>
            <w:tcW w:w="2016" w:type="dxa"/>
          </w:tcPr>
          <w:p w14:paraId="56373371">
            <w:pPr>
              <w:spacing w:before="40" w:after="40" w:line="264" w:lineRule="auto"/>
              <w:jc w:val="left"/>
            </w:pPr>
            <w:r>
              <w:rPr>
                <w:b w:val="0"/>
                <w:i w:val="0"/>
                <w:sz w:val="17"/>
              </w:rPr>
              <w:t>rejection_reason</w:t>
            </w:r>
          </w:p>
        </w:tc>
        <w:tc>
          <w:tcPr>
            <w:tcW w:w="1440" w:type="dxa"/>
          </w:tcPr>
          <w:p w14:paraId="22A76BCF">
            <w:pPr>
              <w:spacing w:before="40" w:after="40" w:line="264" w:lineRule="auto"/>
              <w:jc w:val="left"/>
            </w:pPr>
            <w:r>
              <w:rPr>
                <w:b w:val="0"/>
                <w:i w:val="0"/>
                <w:sz w:val="17"/>
              </w:rPr>
              <w:t>VARCHAR(255)</w:t>
            </w:r>
          </w:p>
        </w:tc>
        <w:tc>
          <w:tcPr>
            <w:tcW w:w="1008" w:type="dxa"/>
          </w:tcPr>
          <w:p w14:paraId="4A3B34C9">
            <w:pPr>
              <w:spacing w:before="40" w:after="40" w:line="264" w:lineRule="auto"/>
              <w:jc w:val="left"/>
            </w:pPr>
            <w:r>
              <w:rPr>
                <w:b w:val="0"/>
                <w:i w:val="0"/>
                <w:sz w:val="17"/>
              </w:rPr>
              <w:t>–</w:t>
            </w:r>
          </w:p>
        </w:tc>
        <w:tc>
          <w:tcPr>
            <w:tcW w:w="3312" w:type="dxa"/>
          </w:tcPr>
          <w:p w14:paraId="346D68CC">
            <w:pPr>
              <w:spacing w:before="40" w:after="40" w:line="264" w:lineRule="auto"/>
              <w:jc w:val="left"/>
            </w:pPr>
            <w:r>
              <w:rPr>
                <w:b w:val="0"/>
                <w:i w:val="0"/>
                <w:sz w:val="17"/>
              </w:rPr>
              <w:t>Reason when rejected</w:t>
            </w:r>
          </w:p>
        </w:tc>
      </w:tr>
      <w:tr w14:paraId="11386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70DF58C5">
            <w:pPr>
              <w:spacing w:before="40" w:after="40" w:line="264" w:lineRule="auto"/>
              <w:jc w:val="left"/>
            </w:pPr>
            <w:r>
              <w:rPr>
                <w:b w:val="0"/>
                <w:i w:val="0"/>
                <w:sz w:val="17"/>
              </w:rPr>
              <w:t>assignments</w:t>
            </w:r>
          </w:p>
        </w:tc>
        <w:tc>
          <w:tcPr>
            <w:tcW w:w="2016" w:type="dxa"/>
            <w:shd w:val="clear" w:color="auto" w:fill="F2F6FB"/>
          </w:tcPr>
          <w:p w14:paraId="705DEE36">
            <w:pPr>
              <w:spacing w:before="40" w:after="40" w:line="264" w:lineRule="auto"/>
              <w:jc w:val="left"/>
            </w:pPr>
            <w:r>
              <w:rPr>
                <w:b w:val="0"/>
                <w:i w:val="0"/>
                <w:sz w:val="17"/>
              </w:rPr>
              <w:t>coins_awarded</w:t>
            </w:r>
          </w:p>
        </w:tc>
        <w:tc>
          <w:tcPr>
            <w:tcW w:w="1440" w:type="dxa"/>
            <w:shd w:val="clear" w:color="auto" w:fill="F2F6FB"/>
          </w:tcPr>
          <w:p w14:paraId="741E5585">
            <w:pPr>
              <w:spacing w:before="40" w:after="40" w:line="264" w:lineRule="auto"/>
              <w:jc w:val="left"/>
            </w:pPr>
            <w:r>
              <w:rPr>
                <w:b w:val="0"/>
                <w:i w:val="0"/>
                <w:sz w:val="17"/>
              </w:rPr>
              <w:t>INT</w:t>
            </w:r>
          </w:p>
        </w:tc>
        <w:tc>
          <w:tcPr>
            <w:tcW w:w="1008" w:type="dxa"/>
            <w:shd w:val="clear" w:color="auto" w:fill="F2F6FB"/>
          </w:tcPr>
          <w:p w14:paraId="0CD32406">
            <w:pPr>
              <w:spacing w:before="40" w:after="40" w:line="264" w:lineRule="auto"/>
              <w:jc w:val="left"/>
            </w:pPr>
            <w:r>
              <w:rPr>
                <w:b w:val="0"/>
                <w:i w:val="0"/>
                <w:sz w:val="17"/>
              </w:rPr>
              <w:t>–</w:t>
            </w:r>
          </w:p>
        </w:tc>
        <w:tc>
          <w:tcPr>
            <w:tcW w:w="3312" w:type="dxa"/>
            <w:shd w:val="clear" w:color="auto" w:fill="F2F6FB"/>
          </w:tcPr>
          <w:p w14:paraId="2F26C489">
            <w:pPr>
              <w:spacing w:before="40" w:after="40" w:line="264" w:lineRule="auto"/>
              <w:jc w:val="left"/>
            </w:pPr>
            <w:r>
              <w:rPr>
                <w:b w:val="0"/>
                <w:i w:val="0"/>
                <w:sz w:val="17"/>
              </w:rPr>
              <w:t>Final coins for this assignment</w:t>
            </w:r>
          </w:p>
        </w:tc>
      </w:tr>
      <w:tr w14:paraId="03DE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BCD3C72">
            <w:pPr>
              <w:spacing w:before="40" w:after="40" w:line="264" w:lineRule="auto"/>
              <w:jc w:val="left"/>
            </w:pPr>
            <w:r>
              <w:rPr>
                <w:b w:val="0"/>
                <w:i w:val="0"/>
                <w:sz w:val="17"/>
              </w:rPr>
              <w:t>coin_transactions</w:t>
            </w:r>
          </w:p>
        </w:tc>
        <w:tc>
          <w:tcPr>
            <w:tcW w:w="2016" w:type="dxa"/>
          </w:tcPr>
          <w:p w14:paraId="112441C7">
            <w:pPr>
              <w:spacing w:before="40" w:after="40" w:line="264" w:lineRule="auto"/>
              <w:jc w:val="left"/>
            </w:pPr>
            <w:r>
              <w:rPr>
                <w:b w:val="0"/>
                <w:i w:val="0"/>
                <w:sz w:val="17"/>
              </w:rPr>
              <w:t>transaction_id</w:t>
            </w:r>
          </w:p>
        </w:tc>
        <w:tc>
          <w:tcPr>
            <w:tcW w:w="1440" w:type="dxa"/>
          </w:tcPr>
          <w:p w14:paraId="1B1F3CF9">
            <w:pPr>
              <w:spacing w:before="40" w:after="40" w:line="264" w:lineRule="auto"/>
              <w:jc w:val="left"/>
            </w:pPr>
            <w:r>
              <w:rPr>
                <w:b w:val="0"/>
                <w:i w:val="0"/>
                <w:sz w:val="17"/>
              </w:rPr>
              <w:t>INT</w:t>
            </w:r>
          </w:p>
        </w:tc>
        <w:tc>
          <w:tcPr>
            <w:tcW w:w="1008" w:type="dxa"/>
          </w:tcPr>
          <w:p w14:paraId="579164B2">
            <w:pPr>
              <w:spacing w:before="40" w:after="40" w:line="264" w:lineRule="auto"/>
              <w:jc w:val="left"/>
            </w:pPr>
            <w:r>
              <w:rPr>
                <w:b w:val="0"/>
                <w:i w:val="0"/>
                <w:sz w:val="17"/>
              </w:rPr>
              <w:t>PK</w:t>
            </w:r>
          </w:p>
        </w:tc>
        <w:tc>
          <w:tcPr>
            <w:tcW w:w="3312" w:type="dxa"/>
          </w:tcPr>
          <w:p w14:paraId="1F16833E">
            <w:pPr>
              <w:spacing w:before="40" w:after="40" w:line="264" w:lineRule="auto"/>
              <w:jc w:val="left"/>
            </w:pPr>
            <w:r>
              <w:rPr>
                <w:b w:val="0"/>
                <w:i w:val="0"/>
                <w:sz w:val="17"/>
              </w:rPr>
              <w:t>Unique transaction identifier</w:t>
            </w:r>
          </w:p>
        </w:tc>
      </w:tr>
      <w:tr w14:paraId="51BAF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12BDBC84">
            <w:pPr>
              <w:spacing w:before="40" w:after="40" w:line="264" w:lineRule="auto"/>
              <w:jc w:val="left"/>
            </w:pPr>
            <w:r>
              <w:rPr>
                <w:b w:val="0"/>
                <w:i w:val="0"/>
                <w:sz w:val="17"/>
              </w:rPr>
              <w:t>coin_transactions</w:t>
            </w:r>
          </w:p>
        </w:tc>
        <w:tc>
          <w:tcPr>
            <w:tcW w:w="2016" w:type="dxa"/>
            <w:shd w:val="clear" w:color="auto" w:fill="F2F6FB"/>
          </w:tcPr>
          <w:p w14:paraId="2EF29DC8">
            <w:pPr>
              <w:spacing w:before="40" w:after="40" w:line="264" w:lineRule="auto"/>
              <w:jc w:val="left"/>
            </w:pPr>
            <w:r>
              <w:rPr>
                <w:b w:val="0"/>
                <w:i w:val="0"/>
                <w:sz w:val="17"/>
              </w:rPr>
              <w:t>child_id</w:t>
            </w:r>
          </w:p>
        </w:tc>
        <w:tc>
          <w:tcPr>
            <w:tcW w:w="1440" w:type="dxa"/>
            <w:shd w:val="clear" w:color="auto" w:fill="F2F6FB"/>
          </w:tcPr>
          <w:p w14:paraId="242C4B46">
            <w:pPr>
              <w:spacing w:before="40" w:after="40" w:line="264" w:lineRule="auto"/>
              <w:jc w:val="left"/>
            </w:pPr>
            <w:r>
              <w:rPr>
                <w:b w:val="0"/>
                <w:i w:val="0"/>
                <w:sz w:val="17"/>
              </w:rPr>
              <w:t>INT</w:t>
            </w:r>
          </w:p>
        </w:tc>
        <w:tc>
          <w:tcPr>
            <w:tcW w:w="1008" w:type="dxa"/>
            <w:shd w:val="clear" w:color="auto" w:fill="F2F6FB"/>
          </w:tcPr>
          <w:p w14:paraId="71437810">
            <w:pPr>
              <w:spacing w:before="40" w:after="40" w:line="264" w:lineRule="auto"/>
              <w:jc w:val="left"/>
            </w:pPr>
            <w:r>
              <w:rPr>
                <w:b w:val="0"/>
                <w:i w:val="0"/>
                <w:sz w:val="17"/>
              </w:rPr>
              <w:t>FK</w:t>
            </w:r>
          </w:p>
        </w:tc>
        <w:tc>
          <w:tcPr>
            <w:tcW w:w="3312" w:type="dxa"/>
            <w:shd w:val="clear" w:color="auto" w:fill="F2F6FB"/>
          </w:tcPr>
          <w:p w14:paraId="40DFAD76">
            <w:pPr>
              <w:spacing w:before="40" w:after="40" w:line="264" w:lineRule="auto"/>
              <w:jc w:val="left"/>
            </w:pPr>
            <w:r>
              <w:rPr>
                <w:b w:val="0"/>
                <w:i w:val="0"/>
                <w:sz w:val="17"/>
              </w:rPr>
              <w:t>Affected child</w:t>
            </w:r>
          </w:p>
        </w:tc>
      </w:tr>
      <w:tr w14:paraId="64C3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2DAC166">
            <w:pPr>
              <w:spacing w:before="40" w:after="40" w:line="264" w:lineRule="auto"/>
              <w:jc w:val="left"/>
            </w:pPr>
            <w:r>
              <w:rPr>
                <w:b w:val="0"/>
                <w:i w:val="0"/>
                <w:sz w:val="17"/>
              </w:rPr>
              <w:t>coin_transactions</w:t>
            </w:r>
          </w:p>
        </w:tc>
        <w:tc>
          <w:tcPr>
            <w:tcW w:w="2016" w:type="dxa"/>
          </w:tcPr>
          <w:p w14:paraId="4B5040FC">
            <w:pPr>
              <w:spacing w:before="40" w:after="40" w:line="264" w:lineRule="auto"/>
              <w:jc w:val="left"/>
            </w:pPr>
            <w:r>
              <w:rPr>
                <w:b w:val="0"/>
                <w:i w:val="0"/>
                <w:sz w:val="17"/>
              </w:rPr>
              <w:t>assignment_id</w:t>
            </w:r>
          </w:p>
        </w:tc>
        <w:tc>
          <w:tcPr>
            <w:tcW w:w="1440" w:type="dxa"/>
          </w:tcPr>
          <w:p w14:paraId="49DC6D99">
            <w:pPr>
              <w:spacing w:before="40" w:after="40" w:line="264" w:lineRule="auto"/>
              <w:jc w:val="left"/>
            </w:pPr>
            <w:r>
              <w:rPr>
                <w:b w:val="0"/>
                <w:i w:val="0"/>
                <w:sz w:val="17"/>
              </w:rPr>
              <w:t>INT</w:t>
            </w:r>
          </w:p>
        </w:tc>
        <w:tc>
          <w:tcPr>
            <w:tcW w:w="1008" w:type="dxa"/>
          </w:tcPr>
          <w:p w14:paraId="4BA369A7">
            <w:pPr>
              <w:spacing w:before="40" w:after="40" w:line="264" w:lineRule="auto"/>
              <w:jc w:val="left"/>
            </w:pPr>
            <w:r>
              <w:rPr>
                <w:b w:val="0"/>
                <w:i w:val="0"/>
                <w:sz w:val="17"/>
              </w:rPr>
              <w:t>FK</w:t>
            </w:r>
          </w:p>
        </w:tc>
        <w:tc>
          <w:tcPr>
            <w:tcW w:w="3312" w:type="dxa"/>
          </w:tcPr>
          <w:p w14:paraId="4E589669">
            <w:pPr>
              <w:spacing w:before="40" w:after="40" w:line="264" w:lineRule="auto"/>
              <w:jc w:val="left"/>
            </w:pPr>
            <w:r>
              <w:rPr>
                <w:b w:val="0"/>
                <w:i w:val="0"/>
                <w:sz w:val="17"/>
              </w:rPr>
              <w:t>Related assignment (nullable)</w:t>
            </w:r>
          </w:p>
        </w:tc>
      </w:tr>
      <w:tr w14:paraId="657B8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3B3058F3">
            <w:pPr>
              <w:spacing w:before="40" w:after="40" w:line="264" w:lineRule="auto"/>
              <w:jc w:val="left"/>
            </w:pPr>
            <w:r>
              <w:rPr>
                <w:b w:val="0"/>
                <w:i w:val="0"/>
                <w:sz w:val="17"/>
              </w:rPr>
              <w:t>coin_transactions</w:t>
            </w:r>
          </w:p>
        </w:tc>
        <w:tc>
          <w:tcPr>
            <w:tcW w:w="2016" w:type="dxa"/>
            <w:shd w:val="clear" w:color="auto" w:fill="F2F6FB"/>
          </w:tcPr>
          <w:p w14:paraId="1E72F8E8">
            <w:pPr>
              <w:spacing w:before="40" w:after="40" w:line="264" w:lineRule="auto"/>
              <w:jc w:val="left"/>
            </w:pPr>
            <w:r>
              <w:rPr>
                <w:b w:val="0"/>
                <w:i w:val="0"/>
                <w:sz w:val="17"/>
              </w:rPr>
              <w:t>type</w:t>
            </w:r>
          </w:p>
        </w:tc>
        <w:tc>
          <w:tcPr>
            <w:tcW w:w="1440" w:type="dxa"/>
            <w:shd w:val="clear" w:color="auto" w:fill="F2F6FB"/>
          </w:tcPr>
          <w:p w14:paraId="48ADC27E">
            <w:pPr>
              <w:spacing w:before="40" w:after="40" w:line="264" w:lineRule="auto"/>
              <w:jc w:val="left"/>
            </w:pPr>
            <w:r>
              <w:rPr>
                <w:b w:val="0"/>
                <w:i w:val="0"/>
                <w:sz w:val="17"/>
              </w:rPr>
              <w:t>ENUM</w:t>
            </w:r>
          </w:p>
        </w:tc>
        <w:tc>
          <w:tcPr>
            <w:tcW w:w="1008" w:type="dxa"/>
            <w:shd w:val="clear" w:color="auto" w:fill="F2F6FB"/>
          </w:tcPr>
          <w:p w14:paraId="62D1053B">
            <w:pPr>
              <w:spacing w:before="40" w:after="40" w:line="264" w:lineRule="auto"/>
              <w:jc w:val="left"/>
            </w:pPr>
            <w:r>
              <w:rPr>
                <w:b w:val="0"/>
                <w:i w:val="0"/>
                <w:sz w:val="17"/>
              </w:rPr>
              <w:t>–</w:t>
            </w:r>
          </w:p>
        </w:tc>
        <w:tc>
          <w:tcPr>
            <w:tcW w:w="3312" w:type="dxa"/>
            <w:shd w:val="clear" w:color="auto" w:fill="F2F6FB"/>
          </w:tcPr>
          <w:p w14:paraId="36CB831F">
            <w:pPr>
              <w:spacing w:before="40" w:after="40" w:line="264" w:lineRule="auto"/>
              <w:jc w:val="left"/>
            </w:pPr>
            <w:r>
              <w:rPr>
                <w:b w:val="0"/>
                <w:i w:val="0"/>
                <w:sz w:val="17"/>
              </w:rPr>
              <w:t>Earn / bonus / redeem / deduction</w:t>
            </w:r>
          </w:p>
        </w:tc>
      </w:tr>
      <w:tr w14:paraId="7BB9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FE96467">
            <w:pPr>
              <w:spacing w:before="40" w:after="40" w:line="264" w:lineRule="auto"/>
              <w:jc w:val="left"/>
            </w:pPr>
            <w:r>
              <w:rPr>
                <w:b w:val="0"/>
                <w:i w:val="0"/>
                <w:sz w:val="17"/>
              </w:rPr>
              <w:t>coin_transactions</w:t>
            </w:r>
          </w:p>
        </w:tc>
        <w:tc>
          <w:tcPr>
            <w:tcW w:w="2016" w:type="dxa"/>
          </w:tcPr>
          <w:p w14:paraId="51234D69">
            <w:pPr>
              <w:spacing w:before="40" w:after="40" w:line="264" w:lineRule="auto"/>
              <w:jc w:val="left"/>
            </w:pPr>
            <w:r>
              <w:rPr>
                <w:b w:val="0"/>
                <w:i w:val="0"/>
                <w:sz w:val="17"/>
              </w:rPr>
              <w:t>amount</w:t>
            </w:r>
          </w:p>
        </w:tc>
        <w:tc>
          <w:tcPr>
            <w:tcW w:w="1440" w:type="dxa"/>
          </w:tcPr>
          <w:p w14:paraId="1BD755C7">
            <w:pPr>
              <w:spacing w:before="40" w:after="40" w:line="264" w:lineRule="auto"/>
              <w:jc w:val="left"/>
            </w:pPr>
            <w:r>
              <w:rPr>
                <w:b w:val="0"/>
                <w:i w:val="0"/>
                <w:sz w:val="17"/>
              </w:rPr>
              <w:t>INT</w:t>
            </w:r>
          </w:p>
        </w:tc>
        <w:tc>
          <w:tcPr>
            <w:tcW w:w="1008" w:type="dxa"/>
          </w:tcPr>
          <w:p w14:paraId="77B31F67">
            <w:pPr>
              <w:spacing w:before="40" w:after="40" w:line="264" w:lineRule="auto"/>
              <w:jc w:val="left"/>
            </w:pPr>
            <w:r>
              <w:rPr>
                <w:b w:val="0"/>
                <w:i w:val="0"/>
                <w:sz w:val="17"/>
              </w:rPr>
              <w:t>–</w:t>
            </w:r>
          </w:p>
        </w:tc>
        <w:tc>
          <w:tcPr>
            <w:tcW w:w="3312" w:type="dxa"/>
          </w:tcPr>
          <w:p w14:paraId="3C52E013">
            <w:pPr>
              <w:spacing w:before="40" w:after="40" w:line="264" w:lineRule="auto"/>
              <w:jc w:val="left"/>
            </w:pPr>
            <w:r>
              <w:rPr>
                <w:b w:val="0"/>
                <w:i w:val="0"/>
                <w:sz w:val="17"/>
              </w:rPr>
              <w:t>Signed coin amount</w:t>
            </w:r>
          </w:p>
        </w:tc>
      </w:tr>
      <w:tr w14:paraId="0E39A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5953485F">
            <w:pPr>
              <w:spacing w:before="40" w:after="40" w:line="264" w:lineRule="auto"/>
              <w:jc w:val="left"/>
            </w:pPr>
            <w:r>
              <w:rPr>
                <w:b w:val="0"/>
                <w:i w:val="0"/>
                <w:sz w:val="17"/>
              </w:rPr>
              <w:t>coin_transactions</w:t>
            </w:r>
          </w:p>
        </w:tc>
        <w:tc>
          <w:tcPr>
            <w:tcW w:w="2016" w:type="dxa"/>
            <w:shd w:val="clear" w:color="auto" w:fill="F2F6FB"/>
          </w:tcPr>
          <w:p w14:paraId="3F1953F8">
            <w:pPr>
              <w:spacing w:before="40" w:after="40" w:line="264" w:lineRule="auto"/>
              <w:jc w:val="left"/>
            </w:pPr>
            <w:r>
              <w:rPr>
                <w:b w:val="0"/>
                <w:i w:val="0"/>
                <w:sz w:val="17"/>
              </w:rPr>
              <w:t>reason</w:t>
            </w:r>
          </w:p>
        </w:tc>
        <w:tc>
          <w:tcPr>
            <w:tcW w:w="1440" w:type="dxa"/>
            <w:shd w:val="clear" w:color="auto" w:fill="F2F6FB"/>
          </w:tcPr>
          <w:p w14:paraId="1129E9D7">
            <w:pPr>
              <w:spacing w:before="40" w:after="40" w:line="264" w:lineRule="auto"/>
              <w:jc w:val="left"/>
            </w:pPr>
            <w:r>
              <w:rPr>
                <w:b w:val="0"/>
                <w:i w:val="0"/>
                <w:sz w:val="17"/>
              </w:rPr>
              <w:t>VARCHAR(255)</w:t>
            </w:r>
          </w:p>
        </w:tc>
        <w:tc>
          <w:tcPr>
            <w:tcW w:w="1008" w:type="dxa"/>
            <w:shd w:val="clear" w:color="auto" w:fill="F2F6FB"/>
          </w:tcPr>
          <w:p w14:paraId="4272F6EF">
            <w:pPr>
              <w:spacing w:before="40" w:after="40" w:line="264" w:lineRule="auto"/>
              <w:jc w:val="left"/>
            </w:pPr>
            <w:r>
              <w:rPr>
                <w:b w:val="0"/>
                <w:i w:val="0"/>
                <w:sz w:val="17"/>
              </w:rPr>
              <w:t>–</w:t>
            </w:r>
          </w:p>
        </w:tc>
        <w:tc>
          <w:tcPr>
            <w:tcW w:w="3312" w:type="dxa"/>
            <w:shd w:val="clear" w:color="auto" w:fill="F2F6FB"/>
          </w:tcPr>
          <w:p w14:paraId="415FCA5C">
            <w:pPr>
              <w:spacing w:before="40" w:after="40" w:line="264" w:lineRule="auto"/>
              <w:jc w:val="left"/>
            </w:pPr>
            <w:r>
              <w:rPr>
                <w:b w:val="0"/>
                <w:i w:val="0"/>
                <w:sz w:val="17"/>
              </w:rPr>
              <w:t>Human-readable reason</w:t>
            </w:r>
          </w:p>
        </w:tc>
      </w:tr>
      <w:tr w14:paraId="199DA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177DAC9">
            <w:pPr>
              <w:spacing w:before="40" w:after="40" w:line="264" w:lineRule="auto"/>
              <w:jc w:val="left"/>
            </w:pPr>
            <w:r>
              <w:rPr>
                <w:b w:val="0"/>
                <w:i w:val="0"/>
                <w:sz w:val="17"/>
              </w:rPr>
              <w:t>coin_transactions</w:t>
            </w:r>
          </w:p>
        </w:tc>
        <w:tc>
          <w:tcPr>
            <w:tcW w:w="2016" w:type="dxa"/>
          </w:tcPr>
          <w:p w14:paraId="56D893F4">
            <w:pPr>
              <w:spacing w:before="40" w:after="40" w:line="264" w:lineRule="auto"/>
              <w:jc w:val="left"/>
            </w:pPr>
            <w:r>
              <w:rPr>
                <w:b w:val="0"/>
                <w:i w:val="0"/>
                <w:sz w:val="17"/>
              </w:rPr>
              <w:t>created_by</w:t>
            </w:r>
          </w:p>
        </w:tc>
        <w:tc>
          <w:tcPr>
            <w:tcW w:w="1440" w:type="dxa"/>
          </w:tcPr>
          <w:p w14:paraId="10E73E34">
            <w:pPr>
              <w:spacing w:before="40" w:after="40" w:line="264" w:lineRule="auto"/>
              <w:jc w:val="left"/>
            </w:pPr>
            <w:r>
              <w:rPr>
                <w:b w:val="0"/>
                <w:i w:val="0"/>
                <w:sz w:val="17"/>
              </w:rPr>
              <w:t>VARCHAR(20)</w:t>
            </w:r>
          </w:p>
        </w:tc>
        <w:tc>
          <w:tcPr>
            <w:tcW w:w="1008" w:type="dxa"/>
          </w:tcPr>
          <w:p w14:paraId="3FFD08B0">
            <w:pPr>
              <w:spacing w:before="40" w:after="40" w:line="264" w:lineRule="auto"/>
              <w:jc w:val="left"/>
            </w:pPr>
            <w:r>
              <w:rPr>
                <w:b w:val="0"/>
                <w:i w:val="0"/>
                <w:sz w:val="17"/>
              </w:rPr>
              <w:t>–</w:t>
            </w:r>
          </w:p>
        </w:tc>
        <w:tc>
          <w:tcPr>
            <w:tcW w:w="3312" w:type="dxa"/>
          </w:tcPr>
          <w:p w14:paraId="4CDBD6E0">
            <w:pPr>
              <w:spacing w:before="40" w:after="40" w:line="264" w:lineRule="auto"/>
              <w:jc w:val="left"/>
            </w:pPr>
            <w:r>
              <w:rPr>
                <w:b w:val="0"/>
                <w:i w:val="0"/>
                <w:sz w:val="17"/>
              </w:rPr>
              <w:t>parent / system</w:t>
            </w:r>
          </w:p>
        </w:tc>
      </w:tr>
      <w:tr w14:paraId="63A37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6937DF27">
            <w:pPr>
              <w:spacing w:before="40" w:after="40" w:line="264" w:lineRule="auto"/>
              <w:jc w:val="left"/>
            </w:pPr>
            <w:r>
              <w:rPr>
                <w:b w:val="0"/>
                <w:i w:val="0"/>
                <w:sz w:val="17"/>
              </w:rPr>
              <w:t>coin_transactions</w:t>
            </w:r>
          </w:p>
        </w:tc>
        <w:tc>
          <w:tcPr>
            <w:tcW w:w="2016" w:type="dxa"/>
            <w:shd w:val="clear" w:color="auto" w:fill="F2F6FB"/>
          </w:tcPr>
          <w:p w14:paraId="68504D09">
            <w:pPr>
              <w:spacing w:before="40" w:after="40" w:line="264" w:lineRule="auto"/>
              <w:jc w:val="left"/>
            </w:pPr>
            <w:r>
              <w:rPr>
                <w:b w:val="0"/>
                <w:i w:val="0"/>
                <w:sz w:val="17"/>
              </w:rPr>
              <w:t>created_at</w:t>
            </w:r>
          </w:p>
        </w:tc>
        <w:tc>
          <w:tcPr>
            <w:tcW w:w="1440" w:type="dxa"/>
            <w:shd w:val="clear" w:color="auto" w:fill="F2F6FB"/>
          </w:tcPr>
          <w:p w14:paraId="31EB37E9">
            <w:pPr>
              <w:spacing w:before="40" w:after="40" w:line="264" w:lineRule="auto"/>
              <w:jc w:val="left"/>
            </w:pPr>
            <w:r>
              <w:rPr>
                <w:b w:val="0"/>
                <w:i w:val="0"/>
                <w:sz w:val="17"/>
              </w:rPr>
              <w:t>DATETIME</w:t>
            </w:r>
          </w:p>
        </w:tc>
        <w:tc>
          <w:tcPr>
            <w:tcW w:w="1008" w:type="dxa"/>
            <w:shd w:val="clear" w:color="auto" w:fill="F2F6FB"/>
          </w:tcPr>
          <w:p w14:paraId="01045A92">
            <w:pPr>
              <w:spacing w:before="40" w:after="40" w:line="264" w:lineRule="auto"/>
              <w:jc w:val="left"/>
            </w:pPr>
            <w:r>
              <w:rPr>
                <w:b w:val="0"/>
                <w:i w:val="0"/>
                <w:sz w:val="17"/>
              </w:rPr>
              <w:t>–</w:t>
            </w:r>
          </w:p>
        </w:tc>
        <w:tc>
          <w:tcPr>
            <w:tcW w:w="3312" w:type="dxa"/>
            <w:shd w:val="clear" w:color="auto" w:fill="F2F6FB"/>
          </w:tcPr>
          <w:p w14:paraId="7A8FD6E5">
            <w:pPr>
              <w:spacing w:before="40" w:after="40" w:line="264" w:lineRule="auto"/>
              <w:jc w:val="left"/>
            </w:pPr>
            <w:r>
              <w:rPr>
                <w:b w:val="0"/>
                <w:i w:val="0"/>
                <w:sz w:val="17"/>
              </w:rPr>
              <w:t>Ledger timestamp</w:t>
            </w:r>
          </w:p>
        </w:tc>
      </w:tr>
      <w:tr w14:paraId="7C3B3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EC6418C">
            <w:pPr>
              <w:spacing w:before="40" w:after="40" w:line="264" w:lineRule="auto"/>
              <w:jc w:val="left"/>
            </w:pPr>
            <w:r>
              <w:rPr>
                <w:b w:val="0"/>
                <w:i w:val="0"/>
                <w:sz w:val="17"/>
              </w:rPr>
              <w:t>rewards</w:t>
            </w:r>
          </w:p>
        </w:tc>
        <w:tc>
          <w:tcPr>
            <w:tcW w:w="2016" w:type="dxa"/>
          </w:tcPr>
          <w:p w14:paraId="34DF358F">
            <w:pPr>
              <w:spacing w:before="40" w:after="40" w:line="264" w:lineRule="auto"/>
              <w:jc w:val="left"/>
            </w:pPr>
            <w:r>
              <w:rPr>
                <w:b w:val="0"/>
                <w:i w:val="0"/>
                <w:sz w:val="17"/>
              </w:rPr>
              <w:t>reward_id</w:t>
            </w:r>
          </w:p>
        </w:tc>
        <w:tc>
          <w:tcPr>
            <w:tcW w:w="1440" w:type="dxa"/>
          </w:tcPr>
          <w:p w14:paraId="6488F898">
            <w:pPr>
              <w:spacing w:before="40" w:after="40" w:line="264" w:lineRule="auto"/>
              <w:jc w:val="left"/>
            </w:pPr>
            <w:r>
              <w:rPr>
                <w:b w:val="0"/>
                <w:i w:val="0"/>
                <w:sz w:val="17"/>
              </w:rPr>
              <w:t>INT</w:t>
            </w:r>
          </w:p>
        </w:tc>
        <w:tc>
          <w:tcPr>
            <w:tcW w:w="1008" w:type="dxa"/>
          </w:tcPr>
          <w:p w14:paraId="37CAEB99">
            <w:pPr>
              <w:spacing w:before="40" w:after="40" w:line="264" w:lineRule="auto"/>
              <w:jc w:val="left"/>
            </w:pPr>
            <w:r>
              <w:rPr>
                <w:b w:val="0"/>
                <w:i w:val="0"/>
                <w:sz w:val="17"/>
              </w:rPr>
              <w:t>PK</w:t>
            </w:r>
          </w:p>
        </w:tc>
        <w:tc>
          <w:tcPr>
            <w:tcW w:w="3312" w:type="dxa"/>
          </w:tcPr>
          <w:p w14:paraId="573C4608">
            <w:pPr>
              <w:spacing w:before="40" w:after="40" w:line="264" w:lineRule="auto"/>
              <w:jc w:val="left"/>
            </w:pPr>
            <w:r>
              <w:rPr>
                <w:b w:val="0"/>
                <w:i w:val="0"/>
                <w:sz w:val="17"/>
              </w:rPr>
              <w:t>Unique reward identifier</w:t>
            </w:r>
          </w:p>
        </w:tc>
      </w:tr>
      <w:tr w14:paraId="13BF2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4A74DB38">
            <w:pPr>
              <w:spacing w:before="40" w:after="40" w:line="264" w:lineRule="auto"/>
              <w:jc w:val="left"/>
            </w:pPr>
            <w:r>
              <w:rPr>
                <w:b w:val="0"/>
                <w:i w:val="0"/>
                <w:sz w:val="17"/>
              </w:rPr>
              <w:t>rewards</w:t>
            </w:r>
          </w:p>
        </w:tc>
        <w:tc>
          <w:tcPr>
            <w:tcW w:w="2016" w:type="dxa"/>
            <w:shd w:val="clear" w:color="auto" w:fill="F2F6FB"/>
          </w:tcPr>
          <w:p w14:paraId="55C2F65B">
            <w:pPr>
              <w:spacing w:before="40" w:after="40" w:line="264" w:lineRule="auto"/>
              <w:jc w:val="left"/>
            </w:pPr>
            <w:r>
              <w:rPr>
                <w:b w:val="0"/>
                <w:i w:val="0"/>
                <w:sz w:val="17"/>
              </w:rPr>
              <w:t>parent_id</w:t>
            </w:r>
          </w:p>
        </w:tc>
        <w:tc>
          <w:tcPr>
            <w:tcW w:w="1440" w:type="dxa"/>
            <w:shd w:val="clear" w:color="auto" w:fill="F2F6FB"/>
          </w:tcPr>
          <w:p w14:paraId="48A98587">
            <w:pPr>
              <w:spacing w:before="40" w:after="40" w:line="264" w:lineRule="auto"/>
              <w:jc w:val="left"/>
            </w:pPr>
            <w:r>
              <w:rPr>
                <w:b w:val="0"/>
                <w:i w:val="0"/>
                <w:sz w:val="17"/>
              </w:rPr>
              <w:t>INT</w:t>
            </w:r>
          </w:p>
        </w:tc>
        <w:tc>
          <w:tcPr>
            <w:tcW w:w="1008" w:type="dxa"/>
            <w:shd w:val="clear" w:color="auto" w:fill="F2F6FB"/>
          </w:tcPr>
          <w:p w14:paraId="174D2518">
            <w:pPr>
              <w:spacing w:before="40" w:after="40" w:line="264" w:lineRule="auto"/>
              <w:jc w:val="left"/>
            </w:pPr>
            <w:r>
              <w:rPr>
                <w:b w:val="0"/>
                <w:i w:val="0"/>
                <w:sz w:val="17"/>
              </w:rPr>
              <w:t>FK</w:t>
            </w:r>
          </w:p>
        </w:tc>
        <w:tc>
          <w:tcPr>
            <w:tcW w:w="3312" w:type="dxa"/>
            <w:shd w:val="clear" w:color="auto" w:fill="F2F6FB"/>
          </w:tcPr>
          <w:p w14:paraId="74FC7FBD">
            <w:pPr>
              <w:spacing w:before="40" w:after="40" w:line="264" w:lineRule="auto"/>
              <w:jc w:val="left"/>
            </w:pPr>
            <w:r>
              <w:rPr>
                <w:b w:val="0"/>
                <w:i w:val="0"/>
                <w:sz w:val="17"/>
              </w:rPr>
              <w:t>Creating parent</w:t>
            </w:r>
          </w:p>
        </w:tc>
      </w:tr>
      <w:tr w14:paraId="2C3BC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DACF99F">
            <w:pPr>
              <w:spacing w:before="40" w:after="40" w:line="264" w:lineRule="auto"/>
              <w:jc w:val="left"/>
            </w:pPr>
            <w:r>
              <w:rPr>
                <w:b w:val="0"/>
                <w:i w:val="0"/>
                <w:sz w:val="17"/>
              </w:rPr>
              <w:t>rewards</w:t>
            </w:r>
          </w:p>
        </w:tc>
        <w:tc>
          <w:tcPr>
            <w:tcW w:w="2016" w:type="dxa"/>
          </w:tcPr>
          <w:p w14:paraId="5946B7BF">
            <w:pPr>
              <w:spacing w:before="40" w:after="40" w:line="264" w:lineRule="auto"/>
              <w:jc w:val="left"/>
            </w:pPr>
            <w:r>
              <w:rPr>
                <w:b w:val="0"/>
                <w:i w:val="0"/>
                <w:sz w:val="17"/>
              </w:rPr>
              <w:t>title</w:t>
            </w:r>
          </w:p>
        </w:tc>
        <w:tc>
          <w:tcPr>
            <w:tcW w:w="1440" w:type="dxa"/>
          </w:tcPr>
          <w:p w14:paraId="67F68BEE">
            <w:pPr>
              <w:spacing w:before="40" w:after="40" w:line="264" w:lineRule="auto"/>
              <w:jc w:val="left"/>
            </w:pPr>
            <w:r>
              <w:rPr>
                <w:b w:val="0"/>
                <w:i w:val="0"/>
                <w:sz w:val="17"/>
              </w:rPr>
              <w:t>VARCHAR(100)</w:t>
            </w:r>
          </w:p>
        </w:tc>
        <w:tc>
          <w:tcPr>
            <w:tcW w:w="1008" w:type="dxa"/>
          </w:tcPr>
          <w:p w14:paraId="70CDAE41">
            <w:pPr>
              <w:spacing w:before="40" w:after="40" w:line="264" w:lineRule="auto"/>
              <w:jc w:val="left"/>
            </w:pPr>
            <w:r>
              <w:rPr>
                <w:b w:val="0"/>
                <w:i w:val="0"/>
                <w:sz w:val="17"/>
              </w:rPr>
              <w:t>–</w:t>
            </w:r>
          </w:p>
        </w:tc>
        <w:tc>
          <w:tcPr>
            <w:tcW w:w="3312" w:type="dxa"/>
          </w:tcPr>
          <w:p w14:paraId="093926C7">
            <w:pPr>
              <w:spacing w:before="40" w:after="40" w:line="264" w:lineRule="auto"/>
              <w:jc w:val="left"/>
            </w:pPr>
            <w:r>
              <w:rPr>
                <w:b w:val="0"/>
                <w:i w:val="0"/>
                <w:sz w:val="17"/>
              </w:rPr>
              <w:t>Reward name</w:t>
            </w:r>
          </w:p>
        </w:tc>
      </w:tr>
      <w:tr w14:paraId="3C9EE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6F561349">
            <w:pPr>
              <w:spacing w:before="40" w:after="40" w:line="264" w:lineRule="auto"/>
              <w:jc w:val="left"/>
            </w:pPr>
            <w:r>
              <w:rPr>
                <w:b w:val="0"/>
                <w:i w:val="0"/>
                <w:sz w:val="17"/>
              </w:rPr>
              <w:t>rewards</w:t>
            </w:r>
          </w:p>
        </w:tc>
        <w:tc>
          <w:tcPr>
            <w:tcW w:w="2016" w:type="dxa"/>
            <w:shd w:val="clear" w:color="auto" w:fill="F2F6FB"/>
          </w:tcPr>
          <w:p w14:paraId="46D2C34A">
            <w:pPr>
              <w:spacing w:before="40" w:after="40" w:line="264" w:lineRule="auto"/>
              <w:jc w:val="left"/>
            </w:pPr>
            <w:r>
              <w:rPr>
                <w:b w:val="0"/>
                <w:i w:val="0"/>
                <w:sz w:val="17"/>
              </w:rPr>
              <w:t>description</w:t>
            </w:r>
          </w:p>
        </w:tc>
        <w:tc>
          <w:tcPr>
            <w:tcW w:w="1440" w:type="dxa"/>
            <w:shd w:val="clear" w:color="auto" w:fill="F2F6FB"/>
          </w:tcPr>
          <w:p w14:paraId="3FA624B1">
            <w:pPr>
              <w:spacing w:before="40" w:after="40" w:line="264" w:lineRule="auto"/>
              <w:jc w:val="left"/>
            </w:pPr>
            <w:r>
              <w:rPr>
                <w:b w:val="0"/>
                <w:i w:val="0"/>
                <w:sz w:val="17"/>
              </w:rPr>
              <w:t>TEXT</w:t>
            </w:r>
          </w:p>
        </w:tc>
        <w:tc>
          <w:tcPr>
            <w:tcW w:w="1008" w:type="dxa"/>
            <w:shd w:val="clear" w:color="auto" w:fill="F2F6FB"/>
          </w:tcPr>
          <w:p w14:paraId="77095BDF">
            <w:pPr>
              <w:spacing w:before="40" w:after="40" w:line="264" w:lineRule="auto"/>
              <w:jc w:val="left"/>
            </w:pPr>
            <w:r>
              <w:rPr>
                <w:b w:val="0"/>
                <w:i w:val="0"/>
                <w:sz w:val="17"/>
              </w:rPr>
              <w:t>–</w:t>
            </w:r>
          </w:p>
        </w:tc>
        <w:tc>
          <w:tcPr>
            <w:tcW w:w="3312" w:type="dxa"/>
            <w:shd w:val="clear" w:color="auto" w:fill="F2F6FB"/>
          </w:tcPr>
          <w:p w14:paraId="0938AF62">
            <w:pPr>
              <w:spacing w:before="40" w:after="40" w:line="264" w:lineRule="auto"/>
              <w:jc w:val="left"/>
            </w:pPr>
            <w:r>
              <w:rPr>
                <w:b w:val="0"/>
                <w:i w:val="0"/>
                <w:sz w:val="17"/>
              </w:rPr>
              <w:t>Reward description</w:t>
            </w:r>
          </w:p>
        </w:tc>
      </w:tr>
      <w:tr w14:paraId="7002A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3E722F3">
            <w:pPr>
              <w:spacing w:before="40" w:after="40" w:line="264" w:lineRule="auto"/>
              <w:jc w:val="left"/>
            </w:pPr>
            <w:r>
              <w:rPr>
                <w:b w:val="0"/>
                <w:i w:val="0"/>
                <w:sz w:val="17"/>
              </w:rPr>
              <w:t>rewards</w:t>
            </w:r>
          </w:p>
        </w:tc>
        <w:tc>
          <w:tcPr>
            <w:tcW w:w="2016" w:type="dxa"/>
          </w:tcPr>
          <w:p w14:paraId="271FE1D5">
            <w:pPr>
              <w:spacing w:before="40" w:after="40" w:line="264" w:lineRule="auto"/>
              <w:jc w:val="left"/>
            </w:pPr>
            <w:r>
              <w:rPr>
                <w:b w:val="0"/>
                <w:i w:val="0"/>
                <w:sz w:val="17"/>
              </w:rPr>
              <w:t>cost_coins</w:t>
            </w:r>
          </w:p>
        </w:tc>
        <w:tc>
          <w:tcPr>
            <w:tcW w:w="1440" w:type="dxa"/>
          </w:tcPr>
          <w:p w14:paraId="0DF2AA6A">
            <w:pPr>
              <w:spacing w:before="40" w:after="40" w:line="264" w:lineRule="auto"/>
              <w:jc w:val="left"/>
            </w:pPr>
            <w:r>
              <w:rPr>
                <w:b w:val="0"/>
                <w:i w:val="0"/>
                <w:sz w:val="17"/>
              </w:rPr>
              <w:t>INT</w:t>
            </w:r>
          </w:p>
        </w:tc>
        <w:tc>
          <w:tcPr>
            <w:tcW w:w="1008" w:type="dxa"/>
          </w:tcPr>
          <w:p w14:paraId="2DC103B0">
            <w:pPr>
              <w:spacing w:before="40" w:after="40" w:line="264" w:lineRule="auto"/>
              <w:jc w:val="left"/>
            </w:pPr>
            <w:r>
              <w:rPr>
                <w:b w:val="0"/>
                <w:i w:val="0"/>
                <w:sz w:val="17"/>
              </w:rPr>
              <w:t>–</w:t>
            </w:r>
          </w:p>
        </w:tc>
        <w:tc>
          <w:tcPr>
            <w:tcW w:w="3312" w:type="dxa"/>
          </w:tcPr>
          <w:p w14:paraId="7B6146B7">
            <w:pPr>
              <w:spacing w:before="40" w:after="40" w:line="264" w:lineRule="auto"/>
              <w:jc w:val="left"/>
            </w:pPr>
            <w:r>
              <w:rPr>
                <w:b w:val="0"/>
                <w:i w:val="0"/>
                <w:sz w:val="17"/>
              </w:rPr>
              <w:t>Coins required</w:t>
            </w:r>
          </w:p>
        </w:tc>
      </w:tr>
      <w:tr w14:paraId="52E0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18248E4D">
            <w:pPr>
              <w:spacing w:before="40" w:after="40" w:line="264" w:lineRule="auto"/>
              <w:jc w:val="left"/>
            </w:pPr>
            <w:r>
              <w:rPr>
                <w:b w:val="0"/>
                <w:i w:val="0"/>
                <w:sz w:val="17"/>
              </w:rPr>
              <w:t>rewards</w:t>
            </w:r>
          </w:p>
        </w:tc>
        <w:tc>
          <w:tcPr>
            <w:tcW w:w="2016" w:type="dxa"/>
            <w:shd w:val="clear" w:color="auto" w:fill="F2F6FB"/>
          </w:tcPr>
          <w:p w14:paraId="74369284">
            <w:pPr>
              <w:spacing w:before="40" w:after="40" w:line="264" w:lineRule="auto"/>
              <w:jc w:val="left"/>
            </w:pPr>
            <w:r>
              <w:rPr>
                <w:b w:val="0"/>
                <w:i w:val="0"/>
                <w:sz w:val="17"/>
              </w:rPr>
              <w:t>is_active</w:t>
            </w:r>
          </w:p>
        </w:tc>
        <w:tc>
          <w:tcPr>
            <w:tcW w:w="1440" w:type="dxa"/>
            <w:shd w:val="clear" w:color="auto" w:fill="F2F6FB"/>
          </w:tcPr>
          <w:p w14:paraId="0A0F17D4">
            <w:pPr>
              <w:spacing w:before="40" w:after="40" w:line="264" w:lineRule="auto"/>
              <w:jc w:val="left"/>
            </w:pPr>
            <w:r>
              <w:rPr>
                <w:b w:val="0"/>
                <w:i w:val="0"/>
                <w:sz w:val="17"/>
              </w:rPr>
              <w:t>BOOLEAN</w:t>
            </w:r>
          </w:p>
        </w:tc>
        <w:tc>
          <w:tcPr>
            <w:tcW w:w="1008" w:type="dxa"/>
            <w:shd w:val="clear" w:color="auto" w:fill="F2F6FB"/>
          </w:tcPr>
          <w:p w14:paraId="7EBB8E00">
            <w:pPr>
              <w:spacing w:before="40" w:after="40" w:line="264" w:lineRule="auto"/>
              <w:jc w:val="left"/>
            </w:pPr>
            <w:r>
              <w:rPr>
                <w:b w:val="0"/>
                <w:i w:val="0"/>
                <w:sz w:val="17"/>
              </w:rPr>
              <w:t>–</w:t>
            </w:r>
          </w:p>
        </w:tc>
        <w:tc>
          <w:tcPr>
            <w:tcW w:w="3312" w:type="dxa"/>
            <w:shd w:val="clear" w:color="auto" w:fill="F2F6FB"/>
          </w:tcPr>
          <w:p w14:paraId="4AD2364C">
            <w:pPr>
              <w:spacing w:before="40" w:after="40" w:line="264" w:lineRule="auto"/>
              <w:jc w:val="left"/>
            </w:pPr>
            <w:r>
              <w:rPr>
                <w:b w:val="0"/>
                <w:i w:val="0"/>
                <w:sz w:val="17"/>
              </w:rPr>
              <w:t>Available or not</w:t>
            </w:r>
          </w:p>
        </w:tc>
      </w:tr>
      <w:tr w14:paraId="0389F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146326">
            <w:pPr>
              <w:spacing w:before="40" w:after="40" w:line="264" w:lineRule="auto"/>
              <w:jc w:val="left"/>
            </w:pPr>
            <w:r>
              <w:rPr>
                <w:b w:val="0"/>
                <w:i w:val="0"/>
                <w:sz w:val="17"/>
              </w:rPr>
              <w:t>redemptions</w:t>
            </w:r>
          </w:p>
        </w:tc>
        <w:tc>
          <w:tcPr>
            <w:tcW w:w="2016" w:type="dxa"/>
          </w:tcPr>
          <w:p w14:paraId="4704A782">
            <w:pPr>
              <w:spacing w:before="40" w:after="40" w:line="264" w:lineRule="auto"/>
              <w:jc w:val="left"/>
            </w:pPr>
            <w:r>
              <w:rPr>
                <w:b w:val="0"/>
                <w:i w:val="0"/>
                <w:sz w:val="17"/>
              </w:rPr>
              <w:t>redemption_id</w:t>
            </w:r>
          </w:p>
        </w:tc>
        <w:tc>
          <w:tcPr>
            <w:tcW w:w="1440" w:type="dxa"/>
          </w:tcPr>
          <w:p w14:paraId="32E34139">
            <w:pPr>
              <w:spacing w:before="40" w:after="40" w:line="264" w:lineRule="auto"/>
              <w:jc w:val="left"/>
            </w:pPr>
            <w:r>
              <w:rPr>
                <w:b w:val="0"/>
                <w:i w:val="0"/>
                <w:sz w:val="17"/>
              </w:rPr>
              <w:t>INT</w:t>
            </w:r>
          </w:p>
        </w:tc>
        <w:tc>
          <w:tcPr>
            <w:tcW w:w="1008" w:type="dxa"/>
          </w:tcPr>
          <w:p w14:paraId="26AF0B5C">
            <w:pPr>
              <w:spacing w:before="40" w:after="40" w:line="264" w:lineRule="auto"/>
              <w:jc w:val="left"/>
            </w:pPr>
            <w:r>
              <w:rPr>
                <w:b w:val="0"/>
                <w:i w:val="0"/>
                <w:sz w:val="17"/>
              </w:rPr>
              <w:t>PK</w:t>
            </w:r>
          </w:p>
        </w:tc>
        <w:tc>
          <w:tcPr>
            <w:tcW w:w="3312" w:type="dxa"/>
          </w:tcPr>
          <w:p w14:paraId="0F596B2C">
            <w:pPr>
              <w:spacing w:before="40" w:after="40" w:line="264" w:lineRule="auto"/>
              <w:jc w:val="left"/>
            </w:pPr>
            <w:r>
              <w:rPr>
                <w:b w:val="0"/>
                <w:i w:val="0"/>
                <w:sz w:val="17"/>
              </w:rPr>
              <w:t>Unique redemption identifier</w:t>
            </w:r>
          </w:p>
        </w:tc>
      </w:tr>
      <w:tr w14:paraId="66ACE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24514514">
            <w:pPr>
              <w:spacing w:before="40" w:after="40" w:line="264" w:lineRule="auto"/>
              <w:jc w:val="left"/>
            </w:pPr>
            <w:r>
              <w:rPr>
                <w:b w:val="0"/>
                <w:i w:val="0"/>
                <w:sz w:val="17"/>
              </w:rPr>
              <w:t>redemptions</w:t>
            </w:r>
          </w:p>
        </w:tc>
        <w:tc>
          <w:tcPr>
            <w:tcW w:w="2016" w:type="dxa"/>
            <w:shd w:val="clear" w:color="auto" w:fill="F2F6FB"/>
          </w:tcPr>
          <w:p w14:paraId="56372858">
            <w:pPr>
              <w:spacing w:before="40" w:after="40" w:line="264" w:lineRule="auto"/>
              <w:jc w:val="left"/>
            </w:pPr>
            <w:r>
              <w:rPr>
                <w:b w:val="0"/>
                <w:i w:val="0"/>
                <w:sz w:val="17"/>
              </w:rPr>
              <w:t>child_id</w:t>
            </w:r>
          </w:p>
        </w:tc>
        <w:tc>
          <w:tcPr>
            <w:tcW w:w="1440" w:type="dxa"/>
            <w:shd w:val="clear" w:color="auto" w:fill="F2F6FB"/>
          </w:tcPr>
          <w:p w14:paraId="62AF0FEB">
            <w:pPr>
              <w:spacing w:before="40" w:after="40" w:line="264" w:lineRule="auto"/>
              <w:jc w:val="left"/>
            </w:pPr>
            <w:r>
              <w:rPr>
                <w:b w:val="0"/>
                <w:i w:val="0"/>
                <w:sz w:val="17"/>
              </w:rPr>
              <w:t>INT</w:t>
            </w:r>
          </w:p>
        </w:tc>
        <w:tc>
          <w:tcPr>
            <w:tcW w:w="1008" w:type="dxa"/>
            <w:shd w:val="clear" w:color="auto" w:fill="F2F6FB"/>
          </w:tcPr>
          <w:p w14:paraId="71B09C8D">
            <w:pPr>
              <w:spacing w:before="40" w:after="40" w:line="264" w:lineRule="auto"/>
              <w:jc w:val="left"/>
            </w:pPr>
            <w:r>
              <w:rPr>
                <w:b w:val="0"/>
                <w:i w:val="0"/>
                <w:sz w:val="17"/>
              </w:rPr>
              <w:t>FK</w:t>
            </w:r>
          </w:p>
        </w:tc>
        <w:tc>
          <w:tcPr>
            <w:tcW w:w="3312" w:type="dxa"/>
            <w:shd w:val="clear" w:color="auto" w:fill="F2F6FB"/>
          </w:tcPr>
          <w:p w14:paraId="5DB3AC93">
            <w:pPr>
              <w:spacing w:before="40" w:after="40" w:line="264" w:lineRule="auto"/>
              <w:jc w:val="left"/>
            </w:pPr>
            <w:r>
              <w:rPr>
                <w:b w:val="0"/>
                <w:i w:val="0"/>
                <w:sz w:val="17"/>
              </w:rPr>
              <w:t>Requesting child</w:t>
            </w:r>
          </w:p>
        </w:tc>
      </w:tr>
      <w:tr w14:paraId="5B24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BA08A50">
            <w:pPr>
              <w:spacing w:before="40" w:after="40" w:line="264" w:lineRule="auto"/>
              <w:jc w:val="left"/>
            </w:pPr>
            <w:r>
              <w:rPr>
                <w:b w:val="0"/>
                <w:i w:val="0"/>
                <w:sz w:val="17"/>
              </w:rPr>
              <w:t>redemptions</w:t>
            </w:r>
          </w:p>
        </w:tc>
        <w:tc>
          <w:tcPr>
            <w:tcW w:w="2016" w:type="dxa"/>
          </w:tcPr>
          <w:p w14:paraId="4781257C">
            <w:pPr>
              <w:spacing w:before="40" w:after="40" w:line="264" w:lineRule="auto"/>
              <w:jc w:val="left"/>
            </w:pPr>
            <w:r>
              <w:rPr>
                <w:b w:val="0"/>
                <w:i w:val="0"/>
                <w:sz w:val="17"/>
              </w:rPr>
              <w:t>reward_id</w:t>
            </w:r>
          </w:p>
        </w:tc>
        <w:tc>
          <w:tcPr>
            <w:tcW w:w="1440" w:type="dxa"/>
          </w:tcPr>
          <w:p w14:paraId="47FF55F8">
            <w:pPr>
              <w:spacing w:before="40" w:after="40" w:line="264" w:lineRule="auto"/>
              <w:jc w:val="left"/>
            </w:pPr>
            <w:r>
              <w:rPr>
                <w:b w:val="0"/>
                <w:i w:val="0"/>
                <w:sz w:val="17"/>
              </w:rPr>
              <w:t>INT</w:t>
            </w:r>
          </w:p>
        </w:tc>
        <w:tc>
          <w:tcPr>
            <w:tcW w:w="1008" w:type="dxa"/>
          </w:tcPr>
          <w:p w14:paraId="2255615D">
            <w:pPr>
              <w:spacing w:before="40" w:after="40" w:line="264" w:lineRule="auto"/>
              <w:jc w:val="left"/>
            </w:pPr>
            <w:r>
              <w:rPr>
                <w:b w:val="0"/>
                <w:i w:val="0"/>
                <w:sz w:val="17"/>
              </w:rPr>
              <w:t>FK</w:t>
            </w:r>
          </w:p>
        </w:tc>
        <w:tc>
          <w:tcPr>
            <w:tcW w:w="3312" w:type="dxa"/>
          </w:tcPr>
          <w:p w14:paraId="491F4142">
            <w:pPr>
              <w:spacing w:before="40" w:after="40" w:line="264" w:lineRule="auto"/>
              <w:jc w:val="left"/>
            </w:pPr>
            <w:r>
              <w:rPr>
                <w:b w:val="0"/>
                <w:i w:val="0"/>
                <w:sz w:val="17"/>
              </w:rPr>
              <w:t>Requested reward</w:t>
            </w:r>
          </w:p>
        </w:tc>
      </w:tr>
      <w:tr w14:paraId="4BCF9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79D83175">
            <w:pPr>
              <w:spacing w:before="40" w:after="40" w:line="264" w:lineRule="auto"/>
              <w:jc w:val="left"/>
            </w:pPr>
            <w:r>
              <w:rPr>
                <w:b w:val="0"/>
                <w:i w:val="0"/>
                <w:sz w:val="17"/>
              </w:rPr>
              <w:t>redemptions</w:t>
            </w:r>
          </w:p>
        </w:tc>
        <w:tc>
          <w:tcPr>
            <w:tcW w:w="2016" w:type="dxa"/>
            <w:shd w:val="clear" w:color="auto" w:fill="F2F6FB"/>
          </w:tcPr>
          <w:p w14:paraId="6043EE79">
            <w:pPr>
              <w:spacing w:before="40" w:after="40" w:line="264" w:lineRule="auto"/>
              <w:jc w:val="left"/>
            </w:pPr>
            <w:r>
              <w:rPr>
                <w:b w:val="0"/>
                <w:i w:val="0"/>
                <w:sz w:val="17"/>
              </w:rPr>
              <w:t>status</w:t>
            </w:r>
          </w:p>
        </w:tc>
        <w:tc>
          <w:tcPr>
            <w:tcW w:w="1440" w:type="dxa"/>
            <w:shd w:val="clear" w:color="auto" w:fill="F2F6FB"/>
          </w:tcPr>
          <w:p w14:paraId="530F4E39">
            <w:pPr>
              <w:spacing w:before="40" w:after="40" w:line="264" w:lineRule="auto"/>
              <w:jc w:val="left"/>
            </w:pPr>
            <w:r>
              <w:rPr>
                <w:b w:val="0"/>
                <w:i w:val="0"/>
                <w:sz w:val="17"/>
              </w:rPr>
              <w:t>ENUM</w:t>
            </w:r>
          </w:p>
        </w:tc>
        <w:tc>
          <w:tcPr>
            <w:tcW w:w="1008" w:type="dxa"/>
            <w:shd w:val="clear" w:color="auto" w:fill="F2F6FB"/>
          </w:tcPr>
          <w:p w14:paraId="2D2377F9">
            <w:pPr>
              <w:spacing w:before="40" w:after="40" w:line="264" w:lineRule="auto"/>
              <w:jc w:val="left"/>
            </w:pPr>
            <w:r>
              <w:rPr>
                <w:b w:val="0"/>
                <w:i w:val="0"/>
                <w:sz w:val="17"/>
              </w:rPr>
              <w:t>–</w:t>
            </w:r>
          </w:p>
        </w:tc>
        <w:tc>
          <w:tcPr>
            <w:tcW w:w="3312" w:type="dxa"/>
            <w:shd w:val="clear" w:color="auto" w:fill="F2F6FB"/>
          </w:tcPr>
          <w:p w14:paraId="172E51F8">
            <w:pPr>
              <w:spacing w:before="40" w:after="40" w:line="264" w:lineRule="auto"/>
              <w:jc w:val="left"/>
            </w:pPr>
            <w:r>
              <w:rPr>
                <w:b w:val="0"/>
                <w:i w:val="0"/>
                <w:sz w:val="17"/>
              </w:rPr>
              <w:t>Pending / approved / rejected / granted</w:t>
            </w:r>
          </w:p>
        </w:tc>
      </w:tr>
      <w:tr w14:paraId="6FC6B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B635436">
            <w:pPr>
              <w:spacing w:before="40" w:after="40" w:line="264" w:lineRule="auto"/>
              <w:jc w:val="left"/>
            </w:pPr>
            <w:r>
              <w:rPr>
                <w:b w:val="0"/>
                <w:i w:val="0"/>
                <w:sz w:val="17"/>
              </w:rPr>
              <w:t>redemptions</w:t>
            </w:r>
          </w:p>
        </w:tc>
        <w:tc>
          <w:tcPr>
            <w:tcW w:w="2016" w:type="dxa"/>
          </w:tcPr>
          <w:p w14:paraId="1B68BAF2">
            <w:pPr>
              <w:spacing w:before="40" w:after="40" w:line="264" w:lineRule="auto"/>
              <w:jc w:val="left"/>
            </w:pPr>
            <w:r>
              <w:rPr>
                <w:b w:val="0"/>
                <w:i w:val="0"/>
                <w:sz w:val="17"/>
              </w:rPr>
              <w:t>requested_at</w:t>
            </w:r>
          </w:p>
        </w:tc>
        <w:tc>
          <w:tcPr>
            <w:tcW w:w="1440" w:type="dxa"/>
          </w:tcPr>
          <w:p w14:paraId="436695D1">
            <w:pPr>
              <w:spacing w:before="40" w:after="40" w:line="264" w:lineRule="auto"/>
              <w:jc w:val="left"/>
            </w:pPr>
            <w:r>
              <w:rPr>
                <w:b w:val="0"/>
                <w:i w:val="0"/>
                <w:sz w:val="17"/>
              </w:rPr>
              <w:t>DATETIME</w:t>
            </w:r>
          </w:p>
        </w:tc>
        <w:tc>
          <w:tcPr>
            <w:tcW w:w="1008" w:type="dxa"/>
          </w:tcPr>
          <w:p w14:paraId="0547955F">
            <w:pPr>
              <w:spacing w:before="40" w:after="40" w:line="264" w:lineRule="auto"/>
              <w:jc w:val="left"/>
            </w:pPr>
            <w:r>
              <w:rPr>
                <w:b w:val="0"/>
                <w:i w:val="0"/>
                <w:sz w:val="17"/>
              </w:rPr>
              <w:t>–</w:t>
            </w:r>
          </w:p>
        </w:tc>
        <w:tc>
          <w:tcPr>
            <w:tcW w:w="3312" w:type="dxa"/>
          </w:tcPr>
          <w:p w14:paraId="56D09725">
            <w:pPr>
              <w:spacing w:before="40" w:after="40" w:line="264" w:lineRule="auto"/>
              <w:jc w:val="left"/>
            </w:pPr>
            <w:r>
              <w:rPr>
                <w:b w:val="0"/>
                <w:i w:val="0"/>
                <w:sz w:val="17"/>
              </w:rPr>
              <w:t>Request time</w:t>
            </w:r>
          </w:p>
        </w:tc>
      </w:tr>
      <w:tr w14:paraId="5E70D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149D80F5">
            <w:pPr>
              <w:spacing w:before="40" w:after="40" w:line="264" w:lineRule="auto"/>
              <w:jc w:val="left"/>
            </w:pPr>
            <w:r>
              <w:rPr>
                <w:b w:val="0"/>
                <w:i w:val="0"/>
                <w:sz w:val="17"/>
              </w:rPr>
              <w:t>redemptions</w:t>
            </w:r>
          </w:p>
        </w:tc>
        <w:tc>
          <w:tcPr>
            <w:tcW w:w="2016" w:type="dxa"/>
            <w:shd w:val="clear" w:color="auto" w:fill="F2F6FB"/>
          </w:tcPr>
          <w:p w14:paraId="3F96A67E">
            <w:pPr>
              <w:spacing w:before="40" w:after="40" w:line="264" w:lineRule="auto"/>
              <w:jc w:val="left"/>
            </w:pPr>
            <w:r>
              <w:rPr>
                <w:b w:val="0"/>
                <w:i w:val="0"/>
                <w:sz w:val="17"/>
              </w:rPr>
              <w:t>granted_at</w:t>
            </w:r>
          </w:p>
        </w:tc>
        <w:tc>
          <w:tcPr>
            <w:tcW w:w="1440" w:type="dxa"/>
            <w:shd w:val="clear" w:color="auto" w:fill="F2F6FB"/>
          </w:tcPr>
          <w:p w14:paraId="35D7E4D2">
            <w:pPr>
              <w:spacing w:before="40" w:after="40" w:line="264" w:lineRule="auto"/>
              <w:jc w:val="left"/>
            </w:pPr>
            <w:r>
              <w:rPr>
                <w:b w:val="0"/>
                <w:i w:val="0"/>
                <w:sz w:val="17"/>
              </w:rPr>
              <w:t>DATETIME</w:t>
            </w:r>
          </w:p>
        </w:tc>
        <w:tc>
          <w:tcPr>
            <w:tcW w:w="1008" w:type="dxa"/>
            <w:shd w:val="clear" w:color="auto" w:fill="F2F6FB"/>
          </w:tcPr>
          <w:p w14:paraId="23FC1399">
            <w:pPr>
              <w:spacing w:before="40" w:after="40" w:line="264" w:lineRule="auto"/>
              <w:jc w:val="left"/>
            </w:pPr>
            <w:r>
              <w:rPr>
                <w:b w:val="0"/>
                <w:i w:val="0"/>
                <w:sz w:val="17"/>
              </w:rPr>
              <w:t>–</w:t>
            </w:r>
          </w:p>
        </w:tc>
        <w:tc>
          <w:tcPr>
            <w:tcW w:w="3312" w:type="dxa"/>
            <w:shd w:val="clear" w:color="auto" w:fill="F2F6FB"/>
          </w:tcPr>
          <w:p w14:paraId="385DBC08">
            <w:pPr>
              <w:spacing w:before="40" w:after="40" w:line="264" w:lineRule="auto"/>
              <w:jc w:val="left"/>
            </w:pPr>
            <w:r>
              <w:rPr>
                <w:b w:val="0"/>
                <w:i w:val="0"/>
                <w:sz w:val="17"/>
              </w:rPr>
              <w:t>Grant time</w:t>
            </w:r>
          </w:p>
        </w:tc>
      </w:tr>
      <w:tr w14:paraId="5183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63FA869">
            <w:pPr>
              <w:spacing w:before="40" w:after="40" w:line="264" w:lineRule="auto"/>
              <w:jc w:val="left"/>
            </w:pPr>
            <w:r>
              <w:rPr>
                <w:b w:val="0"/>
                <w:i w:val="0"/>
                <w:sz w:val="17"/>
              </w:rPr>
              <w:t>badges</w:t>
            </w:r>
          </w:p>
        </w:tc>
        <w:tc>
          <w:tcPr>
            <w:tcW w:w="2016" w:type="dxa"/>
          </w:tcPr>
          <w:p w14:paraId="3026AFC6">
            <w:pPr>
              <w:spacing w:before="40" w:after="40" w:line="264" w:lineRule="auto"/>
              <w:jc w:val="left"/>
            </w:pPr>
            <w:r>
              <w:rPr>
                <w:b w:val="0"/>
                <w:i w:val="0"/>
                <w:sz w:val="17"/>
              </w:rPr>
              <w:t>badge_id</w:t>
            </w:r>
          </w:p>
        </w:tc>
        <w:tc>
          <w:tcPr>
            <w:tcW w:w="1440" w:type="dxa"/>
          </w:tcPr>
          <w:p w14:paraId="58DA8D24">
            <w:pPr>
              <w:spacing w:before="40" w:after="40" w:line="264" w:lineRule="auto"/>
              <w:jc w:val="left"/>
            </w:pPr>
            <w:r>
              <w:rPr>
                <w:b w:val="0"/>
                <w:i w:val="0"/>
                <w:sz w:val="17"/>
              </w:rPr>
              <w:t>INT</w:t>
            </w:r>
          </w:p>
        </w:tc>
        <w:tc>
          <w:tcPr>
            <w:tcW w:w="1008" w:type="dxa"/>
          </w:tcPr>
          <w:p w14:paraId="2E42E370">
            <w:pPr>
              <w:spacing w:before="40" w:after="40" w:line="264" w:lineRule="auto"/>
              <w:jc w:val="left"/>
            </w:pPr>
            <w:r>
              <w:rPr>
                <w:b w:val="0"/>
                <w:i w:val="0"/>
                <w:sz w:val="17"/>
              </w:rPr>
              <w:t>PK</w:t>
            </w:r>
          </w:p>
        </w:tc>
        <w:tc>
          <w:tcPr>
            <w:tcW w:w="3312" w:type="dxa"/>
          </w:tcPr>
          <w:p w14:paraId="0B908A53">
            <w:pPr>
              <w:spacing w:before="40" w:after="40" w:line="264" w:lineRule="auto"/>
              <w:jc w:val="left"/>
            </w:pPr>
            <w:r>
              <w:rPr>
                <w:b w:val="0"/>
                <w:i w:val="0"/>
                <w:sz w:val="17"/>
              </w:rPr>
              <w:t>Unique badge identifier</w:t>
            </w:r>
          </w:p>
        </w:tc>
      </w:tr>
      <w:tr w14:paraId="177EC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27853004">
            <w:pPr>
              <w:spacing w:before="40" w:after="40" w:line="264" w:lineRule="auto"/>
              <w:jc w:val="left"/>
            </w:pPr>
            <w:r>
              <w:rPr>
                <w:b w:val="0"/>
                <w:i w:val="0"/>
                <w:sz w:val="17"/>
              </w:rPr>
              <w:t>badges</w:t>
            </w:r>
          </w:p>
        </w:tc>
        <w:tc>
          <w:tcPr>
            <w:tcW w:w="2016" w:type="dxa"/>
            <w:shd w:val="clear" w:color="auto" w:fill="F2F6FB"/>
          </w:tcPr>
          <w:p w14:paraId="27E0CFA9">
            <w:pPr>
              <w:spacing w:before="40" w:after="40" w:line="264" w:lineRule="auto"/>
              <w:jc w:val="left"/>
            </w:pPr>
            <w:r>
              <w:rPr>
                <w:b w:val="0"/>
                <w:i w:val="0"/>
                <w:sz w:val="17"/>
              </w:rPr>
              <w:t>parent_id</w:t>
            </w:r>
          </w:p>
        </w:tc>
        <w:tc>
          <w:tcPr>
            <w:tcW w:w="1440" w:type="dxa"/>
            <w:shd w:val="clear" w:color="auto" w:fill="F2F6FB"/>
          </w:tcPr>
          <w:p w14:paraId="011B0EA3">
            <w:pPr>
              <w:spacing w:before="40" w:after="40" w:line="264" w:lineRule="auto"/>
              <w:jc w:val="left"/>
            </w:pPr>
            <w:r>
              <w:rPr>
                <w:b w:val="0"/>
                <w:i w:val="0"/>
                <w:sz w:val="17"/>
              </w:rPr>
              <w:t>INT</w:t>
            </w:r>
          </w:p>
        </w:tc>
        <w:tc>
          <w:tcPr>
            <w:tcW w:w="1008" w:type="dxa"/>
            <w:shd w:val="clear" w:color="auto" w:fill="F2F6FB"/>
          </w:tcPr>
          <w:p w14:paraId="73AF35BC">
            <w:pPr>
              <w:spacing w:before="40" w:after="40" w:line="264" w:lineRule="auto"/>
              <w:jc w:val="left"/>
            </w:pPr>
            <w:r>
              <w:rPr>
                <w:b w:val="0"/>
                <w:i w:val="0"/>
                <w:sz w:val="17"/>
              </w:rPr>
              <w:t>FK</w:t>
            </w:r>
          </w:p>
        </w:tc>
        <w:tc>
          <w:tcPr>
            <w:tcW w:w="3312" w:type="dxa"/>
            <w:shd w:val="clear" w:color="auto" w:fill="F2F6FB"/>
          </w:tcPr>
          <w:p w14:paraId="1BF05950">
            <w:pPr>
              <w:spacing w:before="40" w:after="40" w:line="264" w:lineRule="auto"/>
              <w:jc w:val="left"/>
            </w:pPr>
            <w:r>
              <w:rPr>
                <w:b w:val="0"/>
                <w:i w:val="0"/>
                <w:sz w:val="17"/>
              </w:rPr>
              <w:t>Creating parent</w:t>
            </w:r>
          </w:p>
        </w:tc>
      </w:tr>
      <w:tr w14:paraId="7920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89604B6">
            <w:pPr>
              <w:spacing w:before="40" w:after="40" w:line="264" w:lineRule="auto"/>
              <w:jc w:val="left"/>
            </w:pPr>
            <w:r>
              <w:rPr>
                <w:b w:val="0"/>
                <w:i w:val="0"/>
                <w:sz w:val="17"/>
              </w:rPr>
              <w:t>badges</w:t>
            </w:r>
          </w:p>
        </w:tc>
        <w:tc>
          <w:tcPr>
            <w:tcW w:w="2016" w:type="dxa"/>
          </w:tcPr>
          <w:p w14:paraId="2F7BE179">
            <w:pPr>
              <w:spacing w:before="40" w:after="40" w:line="264" w:lineRule="auto"/>
              <w:jc w:val="left"/>
            </w:pPr>
            <w:r>
              <w:rPr>
                <w:b w:val="0"/>
                <w:i w:val="0"/>
                <w:sz w:val="17"/>
              </w:rPr>
              <w:t>name</w:t>
            </w:r>
          </w:p>
        </w:tc>
        <w:tc>
          <w:tcPr>
            <w:tcW w:w="1440" w:type="dxa"/>
          </w:tcPr>
          <w:p w14:paraId="4C1F4EF4">
            <w:pPr>
              <w:spacing w:before="40" w:after="40" w:line="264" w:lineRule="auto"/>
              <w:jc w:val="left"/>
            </w:pPr>
            <w:r>
              <w:rPr>
                <w:b w:val="0"/>
                <w:i w:val="0"/>
                <w:sz w:val="17"/>
              </w:rPr>
              <w:t>VARCHAR(100)</w:t>
            </w:r>
          </w:p>
        </w:tc>
        <w:tc>
          <w:tcPr>
            <w:tcW w:w="1008" w:type="dxa"/>
          </w:tcPr>
          <w:p w14:paraId="23273C1A">
            <w:pPr>
              <w:spacing w:before="40" w:after="40" w:line="264" w:lineRule="auto"/>
              <w:jc w:val="left"/>
            </w:pPr>
            <w:r>
              <w:rPr>
                <w:b w:val="0"/>
                <w:i w:val="0"/>
                <w:sz w:val="17"/>
              </w:rPr>
              <w:t>–</w:t>
            </w:r>
          </w:p>
        </w:tc>
        <w:tc>
          <w:tcPr>
            <w:tcW w:w="3312" w:type="dxa"/>
          </w:tcPr>
          <w:p w14:paraId="68AF3570">
            <w:pPr>
              <w:spacing w:before="40" w:after="40" w:line="264" w:lineRule="auto"/>
              <w:jc w:val="left"/>
            </w:pPr>
            <w:r>
              <w:rPr>
                <w:b w:val="0"/>
                <w:i w:val="0"/>
                <w:sz w:val="17"/>
              </w:rPr>
              <w:t>Badge name</w:t>
            </w:r>
          </w:p>
        </w:tc>
      </w:tr>
      <w:tr w14:paraId="52C1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6E23A513">
            <w:pPr>
              <w:spacing w:before="40" w:after="40" w:line="264" w:lineRule="auto"/>
              <w:jc w:val="left"/>
            </w:pPr>
            <w:r>
              <w:rPr>
                <w:b w:val="0"/>
                <w:i w:val="0"/>
                <w:sz w:val="17"/>
              </w:rPr>
              <w:t>badges</w:t>
            </w:r>
          </w:p>
        </w:tc>
        <w:tc>
          <w:tcPr>
            <w:tcW w:w="2016" w:type="dxa"/>
            <w:shd w:val="clear" w:color="auto" w:fill="F2F6FB"/>
          </w:tcPr>
          <w:p w14:paraId="4F87DD4E">
            <w:pPr>
              <w:spacing w:before="40" w:after="40" w:line="264" w:lineRule="auto"/>
              <w:jc w:val="left"/>
            </w:pPr>
            <w:r>
              <w:rPr>
                <w:b w:val="0"/>
                <w:i w:val="0"/>
                <w:sz w:val="17"/>
              </w:rPr>
              <w:t>description</w:t>
            </w:r>
          </w:p>
        </w:tc>
        <w:tc>
          <w:tcPr>
            <w:tcW w:w="1440" w:type="dxa"/>
            <w:shd w:val="clear" w:color="auto" w:fill="F2F6FB"/>
          </w:tcPr>
          <w:p w14:paraId="07B589E9">
            <w:pPr>
              <w:spacing w:before="40" w:after="40" w:line="264" w:lineRule="auto"/>
              <w:jc w:val="left"/>
            </w:pPr>
            <w:r>
              <w:rPr>
                <w:b w:val="0"/>
                <w:i w:val="0"/>
                <w:sz w:val="17"/>
              </w:rPr>
              <w:t>TEXT</w:t>
            </w:r>
          </w:p>
        </w:tc>
        <w:tc>
          <w:tcPr>
            <w:tcW w:w="1008" w:type="dxa"/>
            <w:shd w:val="clear" w:color="auto" w:fill="F2F6FB"/>
          </w:tcPr>
          <w:p w14:paraId="12963FDB">
            <w:pPr>
              <w:spacing w:before="40" w:after="40" w:line="264" w:lineRule="auto"/>
              <w:jc w:val="left"/>
            </w:pPr>
            <w:r>
              <w:rPr>
                <w:b w:val="0"/>
                <w:i w:val="0"/>
                <w:sz w:val="17"/>
              </w:rPr>
              <w:t>–</w:t>
            </w:r>
          </w:p>
        </w:tc>
        <w:tc>
          <w:tcPr>
            <w:tcW w:w="3312" w:type="dxa"/>
            <w:shd w:val="clear" w:color="auto" w:fill="F2F6FB"/>
          </w:tcPr>
          <w:p w14:paraId="09B86586">
            <w:pPr>
              <w:spacing w:before="40" w:after="40" w:line="264" w:lineRule="auto"/>
              <w:jc w:val="left"/>
            </w:pPr>
            <w:r>
              <w:rPr>
                <w:b w:val="0"/>
                <w:i w:val="0"/>
                <w:sz w:val="17"/>
              </w:rPr>
              <w:t>Badge description</w:t>
            </w:r>
          </w:p>
        </w:tc>
      </w:tr>
      <w:tr w14:paraId="3E6BD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285E824">
            <w:pPr>
              <w:spacing w:before="40" w:after="40" w:line="264" w:lineRule="auto"/>
              <w:jc w:val="left"/>
            </w:pPr>
            <w:r>
              <w:rPr>
                <w:b w:val="0"/>
                <w:i w:val="0"/>
                <w:sz w:val="17"/>
              </w:rPr>
              <w:t>badges</w:t>
            </w:r>
          </w:p>
        </w:tc>
        <w:tc>
          <w:tcPr>
            <w:tcW w:w="2016" w:type="dxa"/>
          </w:tcPr>
          <w:p w14:paraId="435AADFD">
            <w:pPr>
              <w:spacing w:before="40" w:after="40" w:line="264" w:lineRule="auto"/>
              <w:jc w:val="left"/>
            </w:pPr>
            <w:r>
              <w:rPr>
                <w:b w:val="0"/>
                <w:i w:val="0"/>
                <w:sz w:val="17"/>
              </w:rPr>
              <w:t>criterion</w:t>
            </w:r>
          </w:p>
        </w:tc>
        <w:tc>
          <w:tcPr>
            <w:tcW w:w="1440" w:type="dxa"/>
          </w:tcPr>
          <w:p w14:paraId="31347F9B">
            <w:pPr>
              <w:spacing w:before="40" w:after="40" w:line="264" w:lineRule="auto"/>
              <w:jc w:val="left"/>
            </w:pPr>
            <w:r>
              <w:rPr>
                <w:b w:val="0"/>
                <w:i w:val="0"/>
                <w:sz w:val="17"/>
              </w:rPr>
              <w:t>VARCHAR(255)</w:t>
            </w:r>
          </w:p>
        </w:tc>
        <w:tc>
          <w:tcPr>
            <w:tcW w:w="1008" w:type="dxa"/>
          </w:tcPr>
          <w:p w14:paraId="4C6D2820">
            <w:pPr>
              <w:spacing w:before="40" w:after="40" w:line="264" w:lineRule="auto"/>
              <w:jc w:val="left"/>
            </w:pPr>
            <w:r>
              <w:rPr>
                <w:b w:val="0"/>
                <w:i w:val="0"/>
                <w:sz w:val="17"/>
              </w:rPr>
              <w:t>–</w:t>
            </w:r>
          </w:p>
        </w:tc>
        <w:tc>
          <w:tcPr>
            <w:tcW w:w="3312" w:type="dxa"/>
          </w:tcPr>
          <w:p w14:paraId="2435F82B">
            <w:pPr>
              <w:spacing w:before="40" w:after="40" w:line="264" w:lineRule="auto"/>
              <w:jc w:val="left"/>
            </w:pPr>
            <w:r>
              <w:rPr>
                <w:b w:val="0"/>
                <w:i w:val="0"/>
                <w:sz w:val="17"/>
              </w:rPr>
              <w:t>Award criterion</w:t>
            </w:r>
          </w:p>
        </w:tc>
      </w:tr>
      <w:tr w14:paraId="10D14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54836256">
            <w:pPr>
              <w:spacing w:before="40" w:after="40" w:line="264" w:lineRule="auto"/>
              <w:jc w:val="left"/>
            </w:pPr>
            <w:r>
              <w:rPr>
                <w:b w:val="0"/>
                <w:i w:val="0"/>
                <w:sz w:val="17"/>
              </w:rPr>
              <w:t>badge_awards</w:t>
            </w:r>
          </w:p>
        </w:tc>
        <w:tc>
          <w:tcPr>
            <w:tcW w:w="2016" w:type="dxa"/>
            <w:shd w:val="clear" w:color="auto" w:fill="F2F6FB"/>
          </w:tcPr>
          <w:p w14:paraId="79A11C32">
            <w:pPr>
              <w:spacing w:before="40" w:after="40" w:line="264" w:lineRule="auto"/>
              <w:jc w:val="left"/>
            </w:pPr>
            <w:r>
              <w:rPr>
                <w:b w:val="0"/>
                <w:i w:val="0"/>
                <w:sz w:val="17"/>
              </w:rPr>
              <w:t>award_id</w:t>
            </w:r>
          </w:p>
        </w:tc>
        <w:tc>
          <w:tcPr>
            <w:tcW w:w="1440" w:type="dxa"/>
            <w:shd w:val="clear" w:color="auto" w:fill="F2F6FB"/>
          </w:tcPr>
          <w:p w14:paraId="70D87917">
            <w:pPr>
              <w:spacing w:before="40" w:after="40" w:line="264" w:lineRule="auto"/>
              <w:jc w:val="left"/>
            </w:pPr>
            <w:r>
              <w:rPr>
                <w:b w:val="0"/>
                <w:i w:val="0"/>
                <w:sz w:val="17"/>
              </w:rPr>
              <w:t>INT</w:t>
            </w:r>
          </w:p>
        </w:tc>
        <w:tc>
          <w:tcPr>
            <w:tcW w:w="1008" w:type="dxa"/>
            <w:shd w:val="clear" w:color="auto" w:fill="F2F6FB"/>
          </w:tcPr>
          <w:p w14:paraId="5BFE388D">
            <w:pPr>
              <w:spacing w:before="40" w:after="40" w:line="264" w:lineRule="auto"/>
              <w:jc w:val="left"/>
            </w:pPr>
            <w:r>
              <w:rPr>
                <w:b w:val="0"/>
                <w:i w:val="0"/>
                <w:sz w:val="17"/>
              </w:rPr>
              <w:t>PK</w:t>
            </w:r>
          </w:p>
        </w:tc>
        <w:tc>
          <w:tcPr>
            <w:tcW w:w="3312" w:type="dxa"/>
            <w:shd w:val="clear" w:color="auto" w:fill="F2F6FB"/>
          </w:tcPr>
          <w:p w14:paraId="156F7165">
            <w:pPr>
              <w:spacing w:before="40" w:after="40" w:line="264" w:lineRule="auto"/>
              <w:jc w:val="left"/>
            </w:pPr>
            <w:r>
              <w:rPr>
                <w:b w:val="0"/>
                <w:i w:val="0"/>
                <w:sz w:val="17"/>
              </w:rPr>
              <w:t>Unique award identifier</w:t>
            </w:r>
          </w:p>
        </w:tc>
      </w:tr>
      <w:tr w14:paraId="1EA1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CB3308A">
            <w:pPr>
              <w:spacing w:before="40" w:after="40" w:line="264" w:lineRule="auto"/>
              <w:jc w:val="left"/>
            </w:pPr>
            <w:r>
              <w:rPr>
                <w:b w:val="0"/>
                <w:i w:val="0"/>
                <w:sz w:val="17"/>
              </w:rPr>
              <w:t>badge_awards</w:t>
            </w:r>
          </w:p>
        </w:tc>
        <w:tc>
          <w:tcPr>
            <w:tcW w:w="2016" w:type="dxa"/>
          </w:tcPr>
          <w:p w14:paraId="6FE9A131">
            <w:pPr>
              <w:spacing w:before="40" w:after="40" w:line="264" w:lineRule="auto"/>
              <w:jc w:val="left"/>
            </w:pPr>
            <w:r>
              <w:rPr>
                <w:b w:val="0"/>
                <w:i w:val="0"/>
                <w:sz w:val="17"/>
              </w:rPr>
              <w:t>child_id</w:t>
            </w:r>
          </w:p>
        </w:tc>
        <w:tc>
          <w:tcPr>
            <w:tcW w:w="1440" w:type="dxa"/>
          </w:tcPr>
          <w:p w14:paraId="3E4D22CE">
            <w:pPr>
              <w:spacing w:before="40" w:after="40" w:line="264" w:lineRule="auto"/>
              <w:jc w:val="left"/>
            </w:pPr>
            <w:r>
              <w:rPr>
                <w:b w:val="0"/>
                <w:i w:val="0"/>
                <w:sz w:val="17"/>
              </w:rPr>
              <w:t>INT</w:t>
            </w:r>
          </w:p>
        </w:tc>
        <w:tc>
          <w:tcPr>
            <w:tcW w:w="1008" w:type="dxa"/>
          </w:tcPr>
          <w:p w14:paraId="1674B258">
            <w:pPr>
              <w:spacing w:before="40" w:after="40" w:line="264" w:lineRule="auto"/>
              <w:jc w:val="left"/>
            </w:pPr>
            <w:r>
              <w:rPr>
                <w:b w:val="0"/>
                <w:i w:val="0"/>
                <w:sz w:val="17"/>
              </w:rPr>
              <w:t>FK</w:t>
            </w:r>
          </w:p>
        </w:tc>
        <w:tc>
          <w:tcPr>
            <w:tcW w:w="3312" w:type="dxa"/>
          </w:tcPr>
          <w:p w14:paraId="6A2BA279">
            <w:pPr>
              <w:spacing w:before="40" w:after="40" w:line="264" w:lineRule="auto"/>
              <w:jc w:val="left"/>
            </w:pPr>
            <w:r>
              <w:rPr>
                <w:b w:val="0"/>
                <w:i w:val="0"/>
                <w:sz w:val="17"/>
              </w:rPr>
              <w:t>Awarded child</w:t>
            </w:r>
          </w:p>
        </w:tc>
      </w:tr>
      <w:tr w14:paraId="7307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475FBE91">
            <w:pPr>
              <w:spacing w:before="40" w:after="40" w:line="264" w:lineRule="auto"/>
              <w:jc w:val="left"/>
            </w:pPr>
            <w:r>
              <w:rPr>
                <w:b w:val="0"/>
                <w:i w:val="0"/>
                <w:sz w:val="17"/>
              </w:rPr>
              <w:t>badge_awards</w:t>
            </w:r>
          </w:p>
        </w:tc>
        <w:tc>
          <w:tcPr>
            <w:tcW w:w="2016" w:type="dxa"/>
            <w:shd w:val="clear" w:color="auto" w:fill="F2F6FB"/>
          </w:tcPr>
          <w:p w14:paraId="2797DD29">
            <w:pPr>
              <w:spacing w:before="40" w:after="40" w:line="264" w:lineRule="auto"/>
              <w:jc w:val="left"/>
            </w:pPr>
            <w:r>
              <w:rPr>
                <w:b w:val="0"/>
                <w:i w:val="0"/>
                <w:sz w:val="17"/>
              </w:rPr>
              <w:t>badge_id</w:t>
            </w:r>
          </w:p>
        </w:tc>
        <w:tc>
          <w:tcPr>
            <w:tcW w:w="1440" w:type="dxa"/>
            <w:shd w:val="clear" w:color="auto" w:fill="F2F6FB"/>
          </w:tcPr>
          <w:p w14:paraId="758B8B92">
            <w:pPr>
              <w:spacing w:before="40" w:after="40" w:line="264" w:lineRule="auto"/>
              <w:jc w:val="left"/>
            </w:pPr>
            <w:r>
              <w:rPr>
                <w:b w:val="0"/>
                <w:i w:val="0"/>
                <w:sz w:val="17"/>
              </w:rPr>
              <w:t>INT</w:t>
            </w:r>
          </w:p>
        </w:tc>
        <w:tc>
          <w:tcPr>
            <w:tcW w:w="1008" w:type="dxa"/>
            <w:shd w:val="clear" w:color="auto" w:fill="F2F6FB"/>
          </w:tcPr>
          <w:p w14:paraId="1F5A6C72">
            <w:pPr>
              <w:spacing w:before="40" w:after="40" w:line="264" w:lineRule="auto"/>
              <w:jc w:val="left"/>
            </w:pPr>
            <w:r>
              <w:rPr>
                <w:b w:val="0"/>
                <w:i w:val="0"/>
                <w:sz w:val="17"/>
              </w:rPr>
              <w:t>FK</w:t>
            </w:r>
          </w:p>
        </w:tc>
        <w:tc>
          <w:tcPr>
            <w:tcW w:w="3312" w:type="dxa"/>
            <w:shd w:val="clear" w:color="auto" w:fill="F2F6FB"/>
          </w:tcPr>
          <w:p w14:paraId="53E7291E">
            <w:pPr>
              <w:spacing w:before="40" w:after="40" w:line="264" w:lineRule="auto"/>
              <w:jc w:val="left"/>
            </w:pPr>
            <w:r>
              <w:rPr>
                <w:b w:val="0"/>
                <w:i w:val="0"/>
                <w:sz w:val="17"/>
              </w:rPr>
              <w:t>Awarded badge</w:t>
            </w:r>
          </w:p>
        </w:tc>
      </w:tr>
      <w:tr w14:paraId="55CA8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607D4A8">
            <w:pPr>
              <w:spacing w:before="40" w:after="40" w:line="264" w:lineRule="auto"/>
              <w:jc w:val="left"/>
            </w:pPr>
            <w:r>
              <w:rPr>
                <w:b w:val="0"/>
                <w:i w:val="0"/>
                <w:sz w:val="17"/>
              </w:rPr>
              <w:t>badge_awards</w:t>
            </w:r>
          </w:p>
        </w:tc>
        <w:tc>
          <w:tcPr>
            <w:tcW w:w="2016" w:type="dxa"/>
          </w:tcPr>
          <w:p w14:paraId="45F7EF59">
            <w:pPr>
              <w:spacing w:before="40" w:after="40" w:line="264" w:lineRule="auto"/>
              <w:jc w:val="left"/>
            </w:pPr>
            <w:r>
              <w:rPr>
                <w:b w:val="0"/>
                <w:i w:val="0"/>
                <w:sz w:val="17"/>
              </w:rPr>
              <w:t>awarded_at</w:t>
            </w:r>
          </w:p>
        </w:tc>
        <w:tc>
          <w:tcPr>
            <w:tcW w:w="1440" w:type="dxa"/>
          </w:tcPr>
          <w:p w14:paraId="47CCD71D">
            <w:pPr>
              <w:spacing w:before="40" w:after="40" w:line="264" w:lineRule="auto"/>
              <w:jc w:val="left"/>
            </w:pPr>
            <w:r>
              <w:rPr>
                <w:b w:val="0"/>
                <w:i w:val="0"/>
                <w:sz w:val="17"/>
              </w:rPr>
              <w:t>DATETIME</w:t>
            </w:r>
          </w:p>
        </w:tc>
        <w:tc>
          <w:tcPr>
            <w:tcW w:w="1008" w:type="dxa"/>
          </w:tcPr>
          <w:p w14:paraId="7C57CB16">
            <w:pPr>
              <w:spacing w:before="40" w:after="40" w:line="264" w:lineRule="auto"/>
              <w:jc w:val="left"/>
            </w:pPr>
            <w:r>
              <w:rPr>
                <w:b w:val="0"/>
                <w:i w:val="0"/>
                <w:sz w:val="17"/>
              </w:rPr>
              <w:t>–</w:t>
            </w:r>
          </w:p>
        </w:tc>
        <w:tc>
          <w:tcPr>
            <w:tcW w:w="3312" w:type="dxa"/>
          </w:tcPr>
          <w:p w14:paraId="708D3B7D">
            <w:pPr>
              <w:spacing w:before="40" w:after="40" w:line="264" w:lineRule="auto"/>
              <w:jc w:val="left"/>
            </w:pPr>
            <w:r>
              <w:rPr>
                <w:b w:val="0"/>
                <w:i w:val="0"/>
                <w:sz w:val="17"/>
              </w:rPr>
              <w:t>Award time</w:t>
            </w:r>
          </w:p>
        </w:tc>
      </w:tr>
      <w:tr w14:paraId="4FC9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0C4478F3">
            <w:pPr>
              <w:spacing w:before="40" w:after="40" w:line="264" w:lineRule="auto"/>
              <w:jc w:val="left"/>
            </w:pPr>
            <w:r>
              <w:rPr>
                <w:b w:val="0"/>
                <w:i w:val="0"/>
                <w:sz w:val="17"/>
              </w:rPr>
              <w:t>badge_awards</w:t>
            </w:r>
          </w:p>
        </w:tc>
        <w:tc>
          <w:tcPr>
            <w:tcW w:w="2016" w:type="dxa"/>
            <w:shd w:val="clear" w:color="auto" w:fill="F2F6FB"/>
          </w:tcPr>
          <w:p w14:paraId="698FFF64">
            <w:pPr>
              <w:spacing w:before="40" w:after="40" w:line="264" w:lineRule="auto"/>
              <w:jc w:val="left"/>
            </w:pPr>
            <w:r>
              <w:rPr>
                <w:b w:val="0"/>
                <w:i w:val="0"/>
                <w:sz w:val="17"/>
              </w:rPr>
              <w:t>awarded_by</w:t>
            </w:r>
          </w:p>
        </w:tc>
        <w:tc>
          <w:tcPr>
            <w:tcW w:w="1440" w:type="dxa"/>
            <w:shd w:val="clear" w:color="auto" w:fill="F2F6FB"/>
          </w:tcPr>
          <w:p w14:paraId="66E6034E">
            <w:pPr>
              <w:spacing w:before="40" w:after="40" w:line="264" w:lineRule="auto"/>
              <w:jc w:val="left"/>
            </w:pPr>
            <w:r>
              <w:rPr>
                <w:b w:val="0"/>
                <w:i w:val="0"/>
                <w:sz w:val="17"/>
              </w:rPr>
              <w:t>VARCHAR(20)</w:t>
            </w:r>
          </w:p>
        </w:tc>
        <w:tc>
          <w:tcPr>
            <w:tcW w:w="1008" w:type="dxa"/>
            <w:shd w:val="clear" w:color="auto" w:fill="F2F6FB"/>
          </w:tcPr>
          <w:p w14:paraId="4A439DD2">
            <w:pPr>
              <w:spacing w:before="40" w:after="40" w:line="264" w:lineRule="auto"/>
              <w:jc w:val="left"/>
            </w:pPr>
            <w:r>
              <w:rPr>
                <w:b w:val="0"/>
                <w:i w:val="0"/>
                <w:sz w:val="17"/>
              </w:rPr>
              <w:t>–</w:t>
            </w:r>
          </w:p>
        </w:tc>
        <w:tc>
          <w:tcPr>
            <w:tcW w:w="3312" w:type="dxa"/>
            <w:shd w:val="clear" w:color="auto" w:fill="F2F6FB"/>
          </w:tcPr>
          <w:p w14:paraId="03665801">
            <w:pPr>
              <w:spacing w:before="40" w:after="40" w:line="264" w:lineRule="auto"/>
              <w:jc w:val="left"/>
            </w:pPr>
            <w:r>
              <w:rPr>
                <w:b w:val="0"/>
                <w:i w:val="0"/>
                <w:sz w:val="17"/>
              </w:rPr>
              <w:t>Awarding actor</w:t>
            </w:r>
          </w:p>
        </w:tc>
      </w:tr>
      <w:tr w14:paraId="58219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940C25C">
            <w:pPr>
              <w:spacing w:before="40" w:after="40" w:line="264" w:lineRule="auto"/>
              <w:jc w:val="left"/>
            </w:pPr>
            <w:r>
              <w:rPr>
                <w:b w:val="0"/>
                <w:i w:val="0"/>
                <w:sz w:val="17"/>
              </w:rPr>
              <w:t>messages</w:t>
            </w:r>
          </w:p>
        </w:tc>
        <w:tc>
          <w:tcPr>
            <w:tcW w:w="2016" w:type="dxa"/>
          </w:tcPr>
          <w:p w14:paraId="039031AB">
            <w:pPr>
              <w:spacing w:before="40" w:after="40" w:line="264" w:lineRule="auto"/>
              <w:jc w:val="left"/>
            </w:pPr>
            <w:r>
              <w:rPr>
                <w:b w:val="0"/>
                <w:i w:val="0"/>
                <w:sz w:val="17"/>
              </w:rPr>
              <w:t>message_id</w:t>
            </w:r>
          </w:p>
        </w:tc>
        <w:tc>
          <w:tcPr>
            <w:tcW w:w="1440" w:type="dxa"/>
          </w:tcPr>
          <w:p w14:paraId="4303B6C7">
            <w:pPr>
              <w:spacing w:before="40" w:after="40" w:line="264" w:lineRule="auto"/>
              <w:jc w:val="left"/>
            </w:pPr>
            <w:r>
              <w:rPr>
                <w:b w:val="0"/>
                <w:i w:val="0"/>
                <w:sz w:val="17"/>
              </w:rPr>
              <w:t>INT</w:t>
            </w:r>
          </w:p>
        </w:tc>
        <w:tc>
          <w:tcPr>
            <w:tcW w:w="1008" w:type="dxa"/>
          </w:tcPr>
          <w:p w14:paraId="0F7DD57C">
            <w:pPr>
              <w:spacing w:before="40" w:after="40" w:line="264" w:lineRule="auto"/>
              <w:jc w:val="left"/>
            </w:pPr>
            <w:r>
              <w:rPr>
                <w:b w:val="0"/>
                <w:i w:val="0"/>
                <w:sz w:val="17"/>
              </w:rPr>
              <w:t>PK</w:t>
            </w:r>
          </w:p>
        </w:tc>
        <w:tc>
          <w:tcPr>
            <w:tcW w:w="3312" w:type="dxa"/>
          </w:tcPr>
          <w:p w14:paraId="352AE620">
            <w:pPr>
              <w:spacing w:before="40" w:after="40" w:line="264" w:lineRule="auto"/>
              <w:jc w:val="left"/>
            </w:pPr>
            <w:r>
              <w:rPr>
                <w:b w:val="0"/>
                <w:i w:val="0"/>
                <w:sz w:val="17"/>
              </w:rPr>
              <w:t>Unique message identifier</w:t>
            </w:r>
          </w:p>
        </w:tc>
      </w:tr>
      <w:tr w14:paraId="72CD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37D7EC0A">
            <w:pPr>
              <w:spacing w:before="40" w:after="40" w:line="264" w:lineRule="auto"/>
              <w:jc w:val="left"/>
            </w:pPr>
            <w:r>
              <w:rPr>
                <w:b w:val="0"/>
                <w:i w:val="0"/>
                <w:sz w:val="17"/>
              </w:rPr>
              <w:t>messages</w:t>
            </w:r>
          </w:p>
        </w:tc>
        <w:tc>
          <w:tcPr>
            <w:tcW w:w="2016" w:type="dxa"/>
            <w:shd w:val="clear" w:color="auto" w:fill="F2F6FB"/>
          </w:tcPr>
          <w:p w14:paraId="5E8C580C">
            <w:pPr>
              <w:spacing w:before="40" w:after="40" w:line="264" w:lineRule="auto"/>
              <w:jc w:val="left"/>
            </w:pPr>
            <w:r>
              <w:rPr>
                <w:b w:val="0"/>
                <w:i w:val="0"/>
                <w:sz w:val="17"/>
              </w:rPr>
              <w:t>parent_id</w:t>
            </w:r>
          </w:p>
        </w:tc>
        <w:tc>
          <w:tcPr>
            <w:tcW w:w="1440" w:type="dxa"/>
            <w:shd w:val="clear" w:color="auto" w:fill="F2F6FB"/>
          </w:tcPr>
          <w:p w14:paraId="79E490C6">
            <w:pPr>
              <w:spacing w:before="40" w:after="40" w:line="264" w:lineRule="auto"/>
              <w:jc w:val="left"/>
            </w:pPr>
            <w:r>
              <w:rPr>
                <w:b w:val="0"/>
                <w:i w:val="0"/>
                <w:sz w:val="17"/>
              </w:rPr>
              <w:t>INT</w:t>
            </w:r>
          </w:p>
        </w:tc>
        <w:tc>
          <w:tcPr>
            <w:tcW w:w="1008" w:type="dxa"/>
            <w:shd w:val="clear" w:color="auto" w:fill="F2F6FB"/>
          </w:tcPr>
          <w:p w14:paraId="5B4DE648">
            <w:pPr>
              <w:spacing w:before="40" w:after="40" w:line="264" w:lineRule="auto"/>
              <w:jc w:val="left"/>
            </w:pPr>
            <w:r>
              <w:rPr>
                <w:b w:val="0"/>
                <w:i w:val="0"/>
                <w:sz w:val="17"/>
              </w:rPr>
              <w:t>FK</w:t>
            </w:r>
          </w:p>
        </w:tc>
        <w:tc>
          <w:tcPr>
            <w:tcW w:w="3312" w:type="dxa"/>
            <w:shd w:val="clear" w:color="auto" w:fill="F2F6FB"/>
          </w:tcPr>
          <w:p w14:paraId="46E558E5">
            <w:pPr>
              <w:spacing w:before="40" w:after="40" w:line="264" w:lineRule="auto"/>
              <w:jc w:val="left"/>
            </w:pPr>
            <w:r>
              <w:rPr>
                <w:b w:val="0"/>
                <w:i w:val="0"/>
                <w:sz w:val="17"/>
              </w:rPr>
              <w:t>Sender</w:t>
            </w:r>
          </w:p>
        </w:tc>
      </w:tr>
      <w:tr w14:paraId="6E7C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15AD7B8">
            <w:pPr>
              <w:spacing w:before="40" w:after="40" w:line="264" w:lineRule="auto"/>
              <w:jc w:val="left"/>
            </w:pPr>
            <w:r>
              <w:rPr>
                <w:b w:val="0"/>
                <w:i w:val="0"/>
                <w:sz w:val="17"/>
              </w:rPr>
              <w:t>messages</w:t>
            </w:r>
          </w:p>
        </w:tc>
        <w:tc>
          <w:tcPr>
            <w:tcW w:w="2016" w:type="dxa"/>
          </w:tcPr>
          <w:p w14:paraId="7C1F1279">
            <w:pPr>
              <w:spacing w:before="40" w:after="40" w:line="264" w:lineRule="auto"/>
              <w:jc w:val="left"/>
            </w:pPr>
            <w:r>
              <w:rPr>
                <w:b w:val="0"/>
                <w:i w:val="0"/>
                <w:sz w:val="17"/>
              </w:rPr>
              <w:t>child_id</w:t>
            </w:r>
          </w:p>
        </w:tc>
        <w:tc>
          <w:tcPr>
            <w:tcW w:w="1440" w:type="dxa"/>
          </w:tcPr>
          <w:p w14:paraId="56947C2F">
            <w:pPr>
              <w:spacing w:before="40" w:after="40" w:line="264" w:lineRule="auto"/>
              <w:jc w:val="left"/>
            </w:pPr>
            <w:r>
              <w:rPr>
                <w:b w:val="0"/>
                <w:i w:val="0"/>
                <w:sz w:val="17"/>
              </w:rPr>
              <w:t>INT</w:t>
            </w:r>
          </w:p>
        </w:tc>
        <w:tc>
          <w:tcPr>
            <w:tcW w:w="1008" w:type="dxa"/>
          </w:tcPr>
          <w:p w14:paraId="7D6800AE">
            <w:pPr>
              <w:spacing w:before="40" w:after="40" w:line="264" w:lineRule="auto"/>
              <w:jc w:val="left"/>
            </w:pPr>
            <w:r>
              <w:rPr>
                <w:b w:val="0"/>
                <w:i w:val="0"/>
                <w:sz w:val="17"/>
              </w:rPr>
              <w:t>FK</w:t>
            </w:r>
          </w:p>
        </w:tc>
        <w:tc>
          <w:tcPr>
            <w:tcW w:w="3312" w:type="dxa"/>
          </w:tcPr>
          <w:p w14:paraId="520A0DE2">
            <w:pPr>
              <w:spacing w:before="40" w:after="40" w:line="264" w:lineRule="auto"/>
              <w:jc w:val="left"/>
            </w:pPr>
            <w:r>
              <w:rPr>
                <w:b w:val="0"/>
                <w:i w:val="0"/>
                <w:sz w:val="17"/>
              </w:rPr>
              <w:t>Recipient child</w:t>
            </w:r>
          </w:p>
        </w:tc>
      </w:tr>
      <w:tr w14:paraId="6BABB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348A32DD">
            <w:pPr>
              <w:spacing w:before="40" w:after="40" w:line="264" w:lineRule="auto"/>
              <w:jc w:val="left"/>
            </w:pPr>
            <w:r>
              <w:rPr>
                <w:b w:val="0"/>
                <w:i w:val="0"/>
                <w:sz w:val="17"/>
              </w:rPr>
              <w:t>messages</w:t>
            </w:r>
          </w:p>
        </w:tc>
        <w:tc>
          <w:tcPr>
            <w:tcW w:w="2016" w:type="dxa"/>
            <w:shd w:val="clear" w:color="auto" w:fill="F2F6FB"/>
          </w:tcPr>
          <w:p w14:paraId="75C3DCA7">
            <w:pPr>
              <w:spacing w:before="40" w:after="40" w:line="264" w:lineRule="auto"/>
              <w:jc w:val="left"/>
            </w:pPr>
            <w:r>
              <w:rPr>
                <w:b w:val="0"/>
                <w:i w:val="0"/>
                <w:sz w:val="17"/>
              </w:rPr>
              <w:t>subject</w:t>
            </w:r>
          </w:p>
        </w:tc>
        <w:tc>
          <w:tcPr>
            <w:tcW w:w="1440" w:type="dxa"/>
            <w:shd w:val="clear" w:color="auto" w:fill="F2F6FB"/>
          </w:tcPr>
          <w:p w14:paraId="1E799E9E">
            <w:pPr>
              <w:spacing w:before="40" w:after="40" w:line="264" w:lineRule="auto"/>
              <w:jc w:val="left"/>
            </w:pPr>
            <w:r>
              <w:rPr>
                <w:b w:val="0"/>
                <w:i w:val="0"/>
                <w:sz w:val="17"/>
              </w:rPr>
              <w:t>VARCHAR(120)</w:t>
            </w:r>
          </w:p>
        </w:tc>
        <w:tc>
          <w:tcPr>
            <w:tcW w:w="1008" w:type="dxa"/>
            <w:shd w:val="clear" w:color="auto" w:fill="F2F6FB"/>
          </w:tcPr>
          <w:p w14:paraId="6EDA1A64">
            <w:pPr>
              <w:spacing w:before="40" w:after="40" w:line="264" w:lineRule="auto"/>
              <w:jc w:val="left"/>
            </w:pPr>
            <w:r>
              <w:rPr>
                <w:b w:val="0"/>
                <w:i w:val="0"/>
                <w:sz w:val="17"/>
              </w:rPr>
              <w:t>–</w:t>
            </w:r>
          </w:p>
        </w:tc>
        <w:tc>
          <w:tcPr>
            <w:tcW w:w="3312" w:type="dxa"/>
            <w:shd w:val="clear" w:color="auto" w:fill="F2F6FB"/>
          </w:tcPr>
          <w:p w14:paraId="4268BD5A">
            <w:pPr>
              <w:spacing w:before="40" w:after="40" w:line="264" w:lineRule="auto"/>
              <w:jc w:val="left"/>
            </w:pPr>
            <w:r>
              <w:rPr>
                <w:b w:val="0"/>
                <w:i w:val="0"/>
                <w:sz w:val="17"/>
              </w:rPr>
              <w:t>Message subject</w:t>
            </w:r>
          </w:p>
        </w:tc>
      </w:tr>
      <w:tr w14:paraId="4BD05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8916EA7">
            <w:pPr>
              <w:spacing w:before="40" w:after="40" w:line="264" w:lineRule="auto"/>
              <w:jc w:val="left"/>
            </w:pPr>
            <w:r>
              <w:rPr>
                <w:b w:val="0"/>
                <w:i w:val="0"/>
                <w:sz w:val="17"/>
              </w:rPr>
              <w:t>messages</w:t>
            </w:r>
          </w:p>
        </w:tc>
        <w:tc>
          <w:tcPr>
            <w:tcW w:w="2016" w:type="dxa"/>
          </w:tcPr>
          <w:p w14:paraId="74C91865">
            <w:pPr>
              <w:spacing w:before="40" w:after="40" w:line="264" w:lineRule="auto"/>
              <w:jc w:val="left"/>
            </w:pPr>
            <w:r>
              <w:rPr>
                <w:b w:val="0"/>
                <w:i w:val="0"/>
                <w:sz w:val="17"/>
              </w:rPr>
              <w:t>body</w:t>
            </w:r>
          </w:p>
        </w:tc>
        <w:tc>
          <w:tcPr>
            <w:tcW w:w="1440" w:type="dxa"/>
          </w:tcPr>
          <w:p w14:paraId="4D62E2F6">
            <w:pPr>
              <w:spacing w:before="40" w:after="40" w:line="264" w:lineRule="auto"/>
              <w:jc w:val="left"/>
            </w:pPr>
            <w:r>
              <w:rPr>
                <w:b w:val="0"/>
                <w:i w:val="0"/>
                <w:sz w:val="17"/>
              </w:rPr>
              <w:t>TEXT</w:t>
            </w:r>
          </w:p>
        </w:tc>
        <w:tc>
          <w:tcPr>
            <w:tcW w:w="1008" w:type="dxa"/>
          </w:tcPr>
          <w:p w14:paraId="1363DBB9">
            <w:pPr>
              <w:spacing w:before="40" w:after="40" w:line="264" w:lineRule="auto"/>
              <w:jc w:val="left"/>
            </w:pPr>
            <w:r>
              <w:rPr>
                <w:b w:val="0"/>
                <w:i w:val="0"/>
                <w:sz w:val="17"/>
              </w:rPr>
              <w:t>–</w:t>
            </w:r>
          </w:p>
        </w:tc>
        <w:tc>
          <w:tcPr>
            <w:tcW w:w="3312" w:type="dxa"/>
          </w:tcPr>
          <w:p w14:paraId="0438E3B9">
            <w:pPr>
              <w:spacing w:before="40" w:after="40" w:line="264" w:lineRule="auto"/>
              <w:jc w:val="left"/>
            </w:pPr>
            <w:r>
              <w:rPr>
                <w:b w:val="0"/>
                <w:i w:val="0"/>
                <w:sz w:val="17"/>
              </w:rPr>
              <w:t>Message body</w:t>
            </w:r>
          </w:p>
        </w:tc>
      </w:tr>
      <w:tr w14:paraId="23AFE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4F7644B7">
            <w:pPr>
              <w:spacing w:before="40" w:after="40" w:line="264" w:lineRule="auto"/>
              <w:jc w:val="left"/>
            </w:pPr>
            <w:r>
              <w:rPr>
                <w:b w:val="0"/>
                <w:i w:val="0"/>
                <w:sz w:val="17"/>
              </w:rPr>
              <w:t>messages</w:t>
            </w:r>
          </w:p>
        </w:tc>
        <w:tc>
          <w:tcPr>
            <w:tcW w:w="2016" w:type="dxa"/>
            <w:shd w:val="clear" w:color="auto" w:fill="F2F6FB"/>
          </w:tcPr>
          <w:p w14:paraId="149265F9">
            <w:pPr>
              <w:spacing w:before="40" w:after="40" w:line="264" w:lineRule="auto"/>
              <w:jc w:val="left"/>
            </w:pPr>
            <w:r>
              <w:rPr>
                <w:b w:val="0"/>
                <w:i w:val="0"/>
                <w:sz w:val="17"/>
              </w:rPr>
              <w:t>is_read</w:t>
            </w:r>
          </w:p>
        </w:tc>
        <w:tc>
          <w:tcPr>
            <w:tcW w:w="1440" w:type="dxa"/>
            <w:shd w:val="clear" w:color="auto" w:fill="F2F6FB"/>
          </w:tcPr>
          <w:p w14:paraId="5F16D69C">
            <w:pPr>
              <w:spacing w:before="40" w:after="40" w:line="264" w:lineRule="auto"/>
              <w:jc w:val="left"/>
            </w:pPr>
            <w:r>
              <w:rPr>
                <w:b w:val="0"/>
                <w:i w:val="0"/>
                <w:sz w:val="17"/>
              </w:rPr>
              <w:t>BOOLEAN</w:t>
            </w:r>
          </w:p>
        </w:tc>
        <w:tc>
          <w:tcPr>
            <w:tcW w:w="1008" w:type="dxa"/>
            <w:shd w:val="clear" w:color="auto" w:fill="F2F6FB"/>
          </w:tcPr>
          <w:p w14:paraId="4ACCE803">
            <w:pPr>
              <w:spacing w:before="40" w:after="40" w:line="264" w:lineRule="auto"/>
              <w:jc w:val="left"/>
            </w:pPr>
            <w:r>
              <w:rPr>
                <w:b w:val="0"/>
                <w:i w:val="0"/>
                <w:sz w:val="17"/>
              </w:rPr>
              <w:t>–</w:t>
            </w:r>
          </w:p>
        </w:tc>
        <w:tc>
          <w:tcPr>
            <w:tcW w:w="3312" w:type="dxa"/>
            <w:shd w:val="clear" w:color="auto" w:fill="F2F6FB"/>
          </w:tcPr>
          <w:p w14:paraId="495723B7">
            <w:pPr>
              <w:spacing w:before="40" w:after="40" w:line="264" w:lineRule="auto"/>
              <w:jc w:val="left"/>
            </w:pPr>
            <w:r>
              <w:rPr>
                <w:b w:val="0"/>
                <w:i w:val="0"/>
                <w:sz w:val="17"/>
              </w:rPr>
              <w:t>Read status</w:t>
            </w:r>
          </w:p>
        </w:tc>
      </w:tr>
      <w:tr w14:paraId="751B3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1C40BD5">
            <w:pPr>
              <w:spacing w:before="40" w:after="40" w:line="264" w:lineRule="auto"/>
              <w:jc w:val="left"/>
            </w:pPr>
            <w:r>
              <w:rPr>
                <w:b w:val="0"/>
                <w:i w:val="0"/>
                <w:sz w:val="17"/>
              </w:rPr>
              <w:t>messages</w:t>
            </w:r>
          </w:p>
        </w:tc>
        <w:tc>
          <w:tcPr>
            <w:tcW w:w="2016" w:type="dxa"/>
          </w:tcPr>
          <w:p w14:paraId="204343D8">
            <w:pPr>
              <w:spacing w:before="40" w:after="40" w:line="264" w:lineRule="auto"/>
              <w:jc w:val="left"/>
            </w:pPr>
            <w:r>
              <w:rPr>
                <w:b w:val="0"/>
                <w:i w:val="0"/>
                <w:sz w:val="17"/>
              </w:rPr>
              <w:t>sent_at</w:t>
            </w:r>
          </w:p>
        </w:tc>
        <w:tc>
          <w:tcPr>
            <w:tcW w:w="1440" w:type="dxa"/>
          </w:tcPr>
          <w:p w14:paraId="765ED13F">
            <w:pPr>
              <w:spacing w:before="40" w:after="40" w:line="264" w:lineRule="auto"/>
              <w:jc w:val="left"/>
            </w:pPr>
            <w:r>
              <w:rPr>
                <w:b w:val="0"/>
                <w:i w:val="0"/>
                <w:sz w:val="17"/>
              </w:rPr>
              <w:t>DATETIME</w:t>
            </w:r>
          </w:p>
        </w:tc>
        <w:tc>
          <w:tcPr>
            <w:tcW w:w="1008" w:type="dxa"/>
          </w:tcPr>
          <w:p w14:paraId="74B31B5B">
            <w:pPr>
              <w:spacing w:before="40" w:after="40" w:line="264" w:lineRule="auto"/>
              <w:jc w:val="left"/>
            </w:pPr>
            <w:r>
              <w:rPr>
                <w:b w:val="0"/>
                <w:i w:val="0"/>
                <w:sz w:val="17"/>
              </w:rPr>
              <w:t>–</w:t>
            </w:r>
          </w:p>
        </w:tc>
        <w:tc>
          <w:tcPr>
            <w:tcW w:w="3312" w:type="dxa"/>
          </w:tcPr>
          <w:p w14:paraId="47A0BAF0">
            <w:pPr>
              <w:spacing w:before="40" w:after="40" w:line="264" w:lineRule="auto"/>
              <w:jc w:val="left"/>
            </w:pPr>
            <w:r>
              <w:rPr>
                <w:b w:val="0"/>
                <w:i w:val="0"/>
                <w:sz w:val="17"/>
              </w:rPr>
              <w:t>Sent time</w:t>
            </w:r>
          </w:p>
        </w:tc>
      </w:tr>
      <w:tr w14:paraId="4CA9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3BE96402">
            <w:pPr>
              <w:spacing w:before="40" w:after="40" w:line="264" w:lineRule="auto"/>
              <w:jc w:val="left"/>
            </w:pPr>
            <w:r>
              <w:rPr>
                <w:b w:val="0"/>
                <w:i w:val="0"/>
                <w:sz w:val="17"/>
              </w:rPr>
              <w:t>notifications</w:t>
            </w:r>
          </w:p>
        </w:tc>
        <w:tc>
          <w:tcPr>
            <w:tcW w:w="2016" w:type="dxa"/>
            <w:shd w:val="clear" w:color="auto" w:fill="F2F6FB"/>
          </w:tcPr>
          <w:p w14:paraId="2561000E">
            <w:pPr>
              <w:spacing w:before="40" w:after="40" w:line="264" w:lineRule="auto"/>
              <w:jc w:val="left"/>
            </w:pPr>
            <w:r>
              <w:rPr>
                <w:b w:val="0"/>
                <w:i w:val="0"/>
                <w:sz w:val="17"/>
              </w:rPr>
              <w:t>notification_id</w:t>
            </w:r>
          </w:p>
        </w:tc>
        <w:tc>
          <w:tcPr>
            <w:tcW w:w="1440" w:type="dxa"/>
            <w:shd w:val="clear" w:color="auto" w:fill="F2F6FB"/>
          </w:tcPr>
          <w:p w14:paraId="5846B422">
            <w:pPr>
              <w:spacing w:before="40" w:after="40" w:line="264" w:lineRule="auto"/>
              <w:jc w:val="left"/>
            </w:pPr>
            <w:r>
              <w:rPr>
                <w:b w:val="0"/>
                <w:i w:val="0"/>
                <w:sz w:val="17"/>
              </w:rPr>
              <w:t>INT</w:t>
            </w:r>
          </w:p>
        </w:tc>
        <w:tc>
          <w:tcPr>
            <w:tcW w:w="1008" w:type="dxa"/>
            <w:shd w:val="clear" w:color="auto" w:fill="F2F6FB"/>
          </w:tcPr>
          <w:p w14:paraId="25E0FF6A">
            <w:pPr>
              <w:spacing w:before="40" w:after="40" w:line="264" w:lineRule="auto"/>
              <w:jc w:val="left"/>
            </w:pPr>
            <w:r>
              <w:rPr>
                <w:b w:val="0"/>
                <w:i w:val="0"/>
                <w:sz w:val="17"/>
              </w:rPr>
              <w:t>PK</w:t>
            </w:r>
          </w:p>
        </w:tc>
        <w:tc>
          <w:tcPr>
            <w:tcW w:w="3312" w:type="dxa"/>
            <w:shd w:val="clear" w:color="auto" w:fill="F2F6FB"/>
          </w:tcPr>
          <w:p w14:paraId="5BE74157">
            <w:pPr>
              <w:spacing w:before="40" w:after="40" w:line="264" w:lineRule="auto"/>
              <w:jc w:val="left"/>
            </w:pPr>
            <w:r>
              <w:rPr>
                <w:b w:val="0"/>
                <w:i w:val="0"/>
                <w:sz w:val="17"/>
              </w:rPr>
              <w:t>Unique notification identifier</w:t>
            </w:r>
          </w:p>
        </w:tc>
      </w:tr>
      <w:tr w14:paraId="6F76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47AE8A">
            <w:pPr>
              <w:spacing w:before="40" w:after="40" w:line="264" w:lineRule="auto"/>
              <w:jc w:val="left"/>
            </w:pPr>
            <w:r>
              <w:rPr>
                <w:b w:val="0"/>
                <w:i w:val="0"/>
                <w:sz w:val="17"/>
              </w:rPr>
              <w:t>notifications</w:t>
            </w:r>
          </w:p>
        </w:tc>
        <w:tc>
          <w:tcPr>
            <w:tcW w:w="2016" w:type="dxa"/>
          </w:tcPr>
          <w:p w14:paraId="50BA3693">
            <w:pPr>
              <w:spacing w:before="40" w:after="40" w:line="264" w:lineRule="auto"/>
              <w:jc w:val="left"/>
            </w:pPr>
            <w:r>
              <w:rPr>
                <w:b w:val="0"/>
                <w:i w:val="0"/>
                <w:sz w:val="17"/>
              </w:rPr>
              <w:t>parent_id</w:t>
            </w:r>
          </w:p>
        </w:tc>
        <w:tc>
          <w:tcPr>
            <w:tcW w:w="1440" w:type="dxa"/>
          </w:tcPr>
          <w:p w14:paraId="40F22471">
            <w:pPr>
              <w:spacing w:before="40" w:after="40" w:line="264" w:lineRule="auto"/>
              <w:jc w:val="left"/>
            </w:pPr>
            <w:r>
              <w:rPr>
                <w:b w:val="0"/>
                <w:i w:val="0"/>
                <w:sz w:val="17"/>
              </w:rPr>
              <w:t>INT</w:t>
            </w:r>
          </w:p>
        </w:tc>
        <w:tc>
          <w:tcPr>
            <w:tcW w:w="1008" w:type="dxa"/>
          </w:tcPr>
          <w:p w14:paraId="3A56EA75">
            <w:pPr>
              <w:spacing w:before="40" w:after="40" w:line="264" w:lineRule="auto"/>
              <w:jc w:val="left"/>
            </w:pPr>
            <w:r>
              <w:rPr>
                <w:b w:val="0"/>
                <w:i w:val="0"/>
                <w:sz w:val="17"/>
              </w:rPr>
              <w:t>FK</w:t>
            </w:r>
          </w:p>
        </w:tc>
        <w:tc>
          <w:tcPr>
            <w:tcW w:w="3312" w:type="dxa"/>
          </w:tcPr>
          <w:p w14:paraId="7A707B1A">
            <w:pPr>
              <w:spacing w:before="40" w:after="40" w:line="264" w:lineRule="auto"/>
              <w:jc w:val="left"/>
            </w:pPr>
            <w:r>
              <w:rPr>
                <w:b w:val="0"/>
                <w:i w:val="0"/>
                <w:sz w:val="17"/>
              </w:rPr>
              <w:t>Recipient parent (nullable)</w:t>
            </w:r>
          </w:p>
        </w:tc>
      </w:tr>
      <w:tr w14:paraId="651DE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33CA73EC">
            <w:pPr>
              <w:spacing w:before="40" w:after="40" w:line="264" w:lineRule="auto"/>
              <w:jc w:val="left"/>
            </w:pPr>
            <w:r>
              <w:rPr>
                <w:b w:val="0"/>
                <w:i w:val="0"/>
                <w:sz w:val="17"/>
              </w:rPr>
              <w:t>notifications</w:t>
            </w:r>
          </w:p>
        </w:tc>
        <w:tc>
          <w:tcPr>
            <w:tcW w:w="2016" w:type="dxa"/>
            <w:shd w:val="clear" w:color="auto" w:fill="F2F6FB"/>
          </w:tcPr>
          <w:p w14:paraId="6E3B608C">
            <w:pPr>
              <w:spacing w:before="40" w:after="40" w:line="264" w:lineRule="auto"/>
              <w:jc w:val="left"/>
            </w:pPr>
            <w:r>
              <w:rPr>
                <w:b w:val="0"/>
                <w:i w:val="0"/>
                <w:sz w:val="17"/>
              </w:rPr>
              <w:t>child_id</w:t>
            </w:r>
          </w:p>
        </w:tc>
        <w:tc>
          <w:tcPr>
            <w:tcW w:w="1440" w:type="dxa"/>
            <w:shd w:val="clear" w:color="auto" w:fill="F2F6FB"/>
          </w:tcPr>
          <w:p w14:paraId="0B5A64FF">
            <w:pPr>
              <w:spacing w:before="40" w:after="40" w:line="264" w:lineRule="auto"/>
              <w:jc w:val="left"/>
            </w:pPr>
            <w:r>
              <w:rPr>
                <w:b w:val="0"/>
                <w:i w:val="0"/>
                <w:sz w:val="17"/>
              </w:rPr>
              <w:t>INT</w:t>
            </w:r>
          </w:p>
        </w:tc>
        <w:tc>
          <w:tcPr>
            <w:tcW w:w="1008" w:type="dxa"/>
            <w:shd w:val="clear" w:color="auto" w:fill="F2F6FB"/>
          </w:tcPr>
          <w:p w14:paraId="08189CF0">
            <w:pPr>
              <w:spacing w:before="40" w:after="40" w:line="264" w:lineRule="auto"/>
              <w:jc w:val="left"/>
            </w:pPr>
            <w:r>
              <w:rPr>
                <w:b w:val="0"/>
                <w:i w:val="0"/>
                <w:sz w:val="17"/>
              </w:rPr>
              <w:t>FK</w:t>
            </w:r>
          </w:p>
        </w:tc>
        <w:tc>
          <w:tcPr>
            <w:tcW w:w="3312" w:type="dxa"/>
            <w:shd w:val="clear" w:color="auto" w:fill="F2F6FB"/>
          </w:tcPr>
          <w:p w14:paraId="5770A619">
            <w:pPr>
              <w:spacing w:before="40" w:after="40" w:line="264" w:lineRule="auto"/>
              <w:jc w:val="left"/>
            </w:pPr>
            <w:r>
              <w:rPr>
                <w:b w:val="0"/>
                <w:i w:val="0"/>
                <w:sz w:val="17"/>
              </w:rPr>
              <w:t>Recipient child (nullable)</w:t>
            </w:r>
          </w:p>
        </w:tc>
      </w:tr>
      <w:tr w14:paraId="59670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BE96BE2">
            <w:pPr>
              <w:spacing w:before="40" w:after="40" w:line="264" w:lineRule="auto"/>
              <w:jc w:val="left"/>
            </w:pPr>
            <w:r>
              <w:rPr>
                <w:b w:val="0"/>
                <w:i w:val="0"/>
                <w:sz w:val="17"/>
              </w:rPr>
              <w:t>notifications</w:t>
            </w:r>
          </w:p>
        </w:tc>
        <w:tc>
          <w:tcPr>
            <w:tcW w:w="2016" w:type="dxa"/>
          </w:tcPr>
          <w:p w14:paraId="1F4183DD">
            <w:pPr>
              <w:spacing w:before="40" w:after="40" w:line="264" w:lineRule="auto"/>
              <w:jc w:val="left"/>
            </w:pPr>
            <w:r>
              <w:rPr>
                <w:b w:val="0"/>
                <w:i w:val="0"/>
                <w:sz w:val="17"/>
              </w:rPr>
              <w:t>message</w:t>
            </w:r>
          </w:p>
        </w:tc>
        <w:tc>
          <w:tcPr>
            <w:tcW w:w="1440" w:type="dxa"/>
          </w:tcPr>
          <w:p w14:paraId="2A775ED2">
            <w:pPr>
              <w:spacing w:before="40" w:after="40" w:line="264" w:lineRule="auto"/>
              <w:jc w:val="left"/>
            </w:pPr>
            <w:r>
              <w:rPr>
                <w:b w:val="0"/>
                <w:i w:val="0"/>
                <w:sz w:val="17"/>
              </w:rPr>
              <w:t>VARCHAR(255)</w:t>
            </w:r>
          </w:p>
        </w:tc>
        <w:tc>
          <w:tcPr>
            <w:tcW w:w="1008" w:type="dxa"/>
          </w:tcPr>
          <w:p w14:paraId="5A28937E">
            <w:pPr>
              <w:spacing w:before="40" w:after="40" w:line="264" w:lineRule="auto"/>
              <w:jc w:val="left"/>
            </w:pPr>
            <w:r>
              <w:rPr>
                <w:b w:val="0"/>
                <w:i w:val="0"/>
                <w:sz w:val="17"/>
              </w:rPr>
              <w:t>–</w:t>
            </w:r>
          </w:p>
        </w:tc>
        <w:tc>
          <w:tcPr>
            <w:tcW w:w="3312" w:type="dxa"/>
          </w:tcPr>
          <w:p w14:paraId="24DE6CF0">
            <w:pPr>
              <w:spacing w:before="40" w:after="40" w:line="264" w:lineRule="auto"/>
              <w:jc w:val="left"/>
            </w:pPr>
            <w:r>
              <w:rPr>
                <w:b w:val="0"/>
                <w:i w:val="0"/>
                <w:sz w:val="17"/>
              </w:rPr>
              <w:t>Notification text</w:t>
            </w:r>
          </w:p>
        </w:tc>
      </w:tr>
      <w:tr w14:paraId="06CD1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079B988A">
            <w:pPr>
              <w:spacing w:before="40" w:after="40" w:line="264" w:lineRule="auto"/>
              <w:jc w:val="left"/>
            </w:pPr>
            <w:r>
              <w:rPr>
                <w:b w:val="0"/>
                <w:i w:val="0"/>
                <w:sz w:val="17"/>
              </w:rPr>
              <w:t>notifications</w:t>
            </w:r>
          </w:p>
        </w:tc>
        <w:tc>
          <w:tcPr>
            <w:tcW w:w="2016" w:type="dxa"/>
            <w:shd w:val="clear" w:color="auto" w:fill="F2F6FB"/>
          </w:tcPr>
          <w:p w14:paraId="322980B7">
            <w:pPr>
              <w:spacing w:before="40" w:after="40" w:line="264" w:lineRule="auto"/>
              <w:jc w:val="left"/>
            </w:pPr>
            <w:r>
              <w:rPr>
                <w:b w:val="0"/>
                <w:i w:val="0"/>
                <w:sz w:val="17"/>
              </w:rPr>
              <w:t>type</w:t>
            </w:r>
          </w:p>
        </w:tc>
        <w:tc>
          <w:tcPr>
            <w:tcW w:w="1440" w:type="dxa"/>
            <w:shd w:val="clear" w:color="auto" w:fill="F2F6FB"/>
          </w:tcPr>
          <w:p w14:paraId="3EC1C027">
            <w:pPr>
              <w:spacing w:before="40" w:after="40" w:line="264" w:lineRule="auto"/>
              <w:jc w:val="left"/>
            </w:pPr>
            <w:r>
              <w:rPr>
                <w:b w:val="0"/>
                <w:i w:val="0"/>
                <w:sz w:val="17"/>
              </w:rPr>
              <w:t>ENUM</w:t>
            </w:r>
          </w:p>
        </w:tc>
        <w:tc>
          <w:tcPr>
            <w:tcW w:w="1008" w:type="dxa"/>
            <w:shd w:val="clear" w:color="auto" w:fill="F2F6FB"/>
          </w:tcPr>
          <w:p w14:paraId="65132E87">
            <w:pPr>
              <w:spacing w:before="40" w:after="40" w:line="264" w:lineRule="auto"/>
              <w:jc w:val="left"/>
            </w:pPr>
            <w:r>
              <w:rPr>
                <w:b w:val="0"/>
                <w:i w:val="0"/>
                <w:sz w:val="17"/>
              </w:rPr>
              <w:t>–</w:t>
            </w:r>
          </w:p>
        </w:tc>
        <w:tc>
          <w:tcPr>
            <w:tcW w:w="3312" w:type="dxa"/>
            <w:shd w:val="clear" w:color="auto" w:fill="F2F6FB"/>
          </w:tcPr>
          <w:p w14:paraId="05E4C3A1">
            <w:pPr>
              <w:spacing w:before="40" w:after="40" w:line="264" w:lineRule="auto"/>
              <w:jc w:val="left"/>
            </w:pPr>
            <w:r>
              <w:rPr>
                <w:b w:val="0"/>
                <w:i w:val="0"/>
                <w:sz w:val="17"/>
              </w:rPr>
              <w:t>Approval / coins / reward / badge / reminder</w:t>
            </w:r>
          </w:p>
        </w:tc>
      </w:tr>
      <w:tr w14:paraId="75297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F2A4E50">
            <w:pPr>
              <w:spacing w:before="40" w:after="40" w:line="264" w:lineRule="auto"/>
              <w:jc w:val="left"/>
            </w:pPr>
            <w:r>
              <w:rPr>
                <w:b w:val="0"/>
                <w:i w:val="0"/>
                <w:sz w:val="17"/>
              </w:rPr>
              <w:t>notifications</w:t>
            </w:r>
          </w:p>
        </w:tc>
        <w:tc>
          <w:tcPr>
            <w:tcW w:w="2016" w:type="dxa"/>
          </w:tcPr>
          <w:p w14:paraId="72E373F9">
            <w:pPr>
              <w:spacing w:before="40" w:after="40" w:line="264" w:lineRule="auto"/>
              <w:jc w:val="left"/>
            </w:pPr>
            <w:r>
              <w:rPr>
                <w:b w:val="0"/>
                <w:i w:val="0"/>
                <w:sz w:val="17"/>
              </w:rPr>
              <w:t>is_read</w:t>
            </w:r>
          </w:p>
        </w:tc>
        <w:tc>
          <w:tcPr>
            <w:tcW w:w="1440" w:type="dxa"/>
          </w:tcPr>
          <w:p w14:paraId="55594ADA">
            <w:pPr>
              <w:spacing w:before="40" w:after="40" w:line="264" w:lineRule="auto"/>
              <w:jc w:val="left"/>
            </w:pPr>
            <w:r>
              <w:rPr>
                <w:b w:val="0"/>
                <w:i w:val="0"/>
                <w:sz w:val="17"/>
              </w:rPr>
              <w:t>BOOLEAN</w:t>
            </w:r>
          </w:p>
        </w:tc>
        <w:tc>
          <w:tcPr>
            <w:tcW w:w="1008" w:type="dxa"/>
          </w:tcPr>
          <w:p w14:paraId="58C7E977">
            <w:pPr>
              <w:spacing w:before="40" w:after="40" w:line="264" w:lineRule="auto"/>
              <w:jc w:val="left"/>
            </w:pPr>
            <w:r>
              <w:rPr>
                <w:b w:val="0"/>
                <w:i w:val="0"/>
                <w:sz w:val="17"/>
              </w:rPr>
              <w:t>–</w:t>
            </w:r>
          </w:p>
        </w:tc>
        <w:tc>
          <w:tcPr>
            <w:tcW w:w="3312" w:type="dxa"/>
          </w:tcPr>
          <w:p w14:paraId="6B53A24D">
            <w:pPr>
              <w:spacing w:before="40" w:after="40" w:line="264" w:lineRule="auto"/>
              <w:jc w:val="left"/>
            </w:pPr>
            <w:r>
              <w:rPr>
                <w:b w:val="0"/>
                <w:i w:val="0"/>
                <w:sz w:val="17"/>
              </w:rPr>
              <w:t>Read status</w:t>
            </w:r>
          </w:p>
        </w:tc>
      </w:tr>
      <w:tr w14:paraId="7DF32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4E14079D">
            <w:pPr>
              <w:spacing w:before="40" w:after="40" w:line="264" w:lineRule="auto"/>
              <w:jc w:val="left"/>
            </w:pPr>
            <w:r>
              <w:rPr>
                <w:b w:val="0"/>
                <w:i w:val="0"/>
                <w:sz w:val="17"/>
              </w:rPr>
              <w:t>notifications</w:t>
            </w:r>
          </w:p>
        </w:tc>
        <w:tc>
          <w:tcPr>
            <w:tcW w:w="2016" w:type="dxa"/>
            <w:shd w:val="clear" w:color="auto" w:fill="F2F6FB"/>
          </w:tcPr>
          <w:p w14:paraId="6E3D77EC">
            <w:pPr>
              <w:spacing w:before="40" w:after="40" w:line="264" w:lineRule="auto"/>
              <w:jc w:val="left"/>
            </w:pPr>
            <w:r>
              <w:rPr>
                <w:b w:val="0"/>
                <w:i w:val="0"/>
                <w:sz w:val="17"/>
              </w:rPr>
              <w:t>created_at</w:t>
            </w:r>
          </w:p>
        </w:tc>
        <w:tc>
          <w:tcPr>
            <w:tcW w:w="1440" w:type="dxa"/>
            <w:shd w:val="clear" w:color="auto" w:fill="F2F6FB"/>
          </w:tcPr>
          <w:p w14:paraId="470974B9">
            <w:pPr>
              <w:spacing w:before="40" w:after="40" w:line="264" w:lineRule="auto"/>
              <w:jc w:val="left"/>
            </w:pPr>
            <w:r>
              <w:rPr>
                <w:b w:val="0"/>
                <w:i w:val="0"/>
                <w:sz w:val="17"/>
              </w:rPr>
              <w:t>DATETIME</w:t>
            </w:r>
          </w:p>
        </w:tc>
        <w:tc>
          <w:tcPr>
            <w:tcW w:w="1008" w:type="dxa"/>
            <w:shd w:val="clear" w:color="auto" w:fill="F2F6FB"/>
          </w:tcPr>
          <w:p w14:paraId="2F53E970">
            <w:pPr>
              <w:spacing w:before="40" w:after="40" w:line="264" w:lineRule="auto"/>
              <w:jc w:val="left"/>
            </w:pPr>
            <w:r>
              <w:rPr>
                <w:b w:val="0"/>
                <w:i w:val="0"/>
                <w:sz w:val="17"/>
              </w:rPr>
              <w:t>–</w:t>
            </w:r>
          </w:p>
        </w:tc>
        <w:tc>
          <w:tcPr>
            <w:tcW w:w="3312" w:type="dxa"/>
            <w:shd w:val="clear" w:color="auto" w:fill="F2F6FB"/>
          </w:tcPr>
          <w:p w14:paraId="02809E0A">
            <w:pPr>
              <w:spacing w:before="40" w:after="40" w:line="264" w:lineRule="auto"/>
              <w:jc w:val="left"/>
            </w:pPr>
            <w:r>
              <w:rPr>
                <w:b w:val="0"/>
                <w:i w:val="0"/>
                <w:sz w:val="17"/>
              </w:rPr>
              <w:t>Creation time</w:t>
            </w:r>
          </w:p>
        </w:tc>
      </w:tr>
      <w:tr w14:paraId="361F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99F8D36">
            <w:pPr>
              <w:spacing w:before="40" w:after="40" w:line="264" w:lineRule="auto"/>
              <w:jc w:val="left"/>
            </w:pPr>
            <w:r>
              <w:rPr>
                <w:b w:val="0"/>
                <w:i w:val="0"/>
                <w:sz w:val="17"/>
              </w:rPr>
              <w:t>reminders</w:t>
            </w:r>
          </w:p>
        </w:tc>
        <w:tc>
          <w:tcPr>
            <w:tcW w:w="2016" w:type="dxa"/>
          </w:tcPr>
          <w:p w14:paraId="489B234B">
            <w:pPr>
              <w:spacing w:before="40" w:after="40" w:line="264" w:lineRule="auto"/>
              <w:jc w:val="left"/>
            </w:pPr>
            <w:r>
              <w:rPr>
                <w:b w:val="0"/>
                <w:i w:val="0"/>
                <w:sz w:val="17"/>
              </w:rPr>
              <w:t>reminder_id</w:t>
            </w:r>
          </w:p>
        </w:tc>
        <w:tc>
          <w:tcPr>
            <w:tcW w:w="1440" w:type="dxa"/>
          </w:tcPr>
          <w:p w14:paraId="00CC7E79">
            <w:pPr>
              <w:spacing w:before="40" w:after="40" w:line="264" w:lineRule="auto"/>
              <w:jc w:val="left"/>
            </w:pPr>
            <w:r>
              <w:rPr>
                <w:b w:val="0"/>
                <w:i w:val="0"/>
                <w:sz w:val="17"/>
              </w:rPr>
              <w:t>INT</w:t>
            </w:r>
          </w:p>
        </w:tc>
        <w:tc>
          <w:tcPr>
            <w:tcW w:w="1008" w:type="dxa"/>
          </w:tcPr>
          <w:p w14:paraId="33044DE4">
            <w:pPr>
              <w:spacing w:before="40" w:after="40" w:line="264" w:lineRule="auto"/>
              <w:jc w:val="left"/>
            </w:pPr>
            <w:r>
              <w:rPr>
                <w:b w:val="0"/>
                <w:i w:val="0"/>
                <w:sz w:val="17"/>
              </w:rPr>
              <w:t>PK</w:t>
            </w:r>
          </w:p>
        </w:tc>
        <w:tc>
          <w:tcPr>
            <w:tcW w:w="3312" w:type="dxa"/>
          </w:tcPr>
          <w:p w14:paraId="77BBE341">
            <w:pPr>
              <w:spacing w:before="40" w:after="40" w:line="264" w:lineRule="auto"/>
              <w:jc w:val="left"/>
            </w:pPr>
            <w:r>
              <w:rPr>
                <w:b w:val="0"/>
                <w:i w:val="0"/>
                <w:sz w:val="17"/>
              </w:rPr>
              <w:t>Unique reminder identifier</w:t>
            </w:r>
          </w:p>
        </w:tc>
      </w:tr>
      <w:tr w14:paraId="30A85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6955B8CF">
            <w:pPr>
              <w:spacing w:before="40" w:after="40" w:line="264" w:lineRule="auto"/>
              <w:jc w:val="left"/>
            </w:pPr>
            <w:r>
              <w:rPr>
                <w:b w:val="0"/>
                <w:i w:val="0"/>
                <w:sz w:val="17"/>
              </w:rPr>
              <w:t>reminders</w:t>
            </w:r>
          </w:p>
        </w:tc>
        <w:tc>
          <w:tcPr>
            <w:tcW w:w="2016" w:type="dxa"/>
            <w:shd w:val="clear" w:color="auto" w:fill="F2F6FB"/>
          </w:tcPr>
          <w:p w14:paraId="3BDF5DA9">
            <w:pPr>
              <w:spacing w:before="40" w:after="40" w:line="264" w:lineRule="auto"/>
              <w:jc w:val="left"/>
            </w:pPr>
            <w:r>
              <w:rPr>
                <w:b w:val="0"/>
                <w:i w:val="0"/>
                <w:sz w:val="17"/>
              </w:rPr>
              <w:t>parent_id</w:t>
            </w:r>
          </w:p>
        </w:tc>
        <w:tc>
          <w:tcPr>
            <w:tcW w:w="1440" w:type="dxa"/>
            <w:shd w:val="clear" w:color="auto" w:fill="F2F6FB"/>
          </w:tcPr>
          <w:p w14:paraId="1E1DEB36">
            <w:pPr>
              <w:spacing w:before="40" w:after="40" w:line="264" w:lineRule="auto"/>
              <w:jc w:val="left"/>
            </w:pPr>
            <w:r>
              <w:rPr>
                <w:b w:val="0"/>
                <w:i w:val="0"/>
                <w:sz w:val="17"/>
              </w:rPr>
              <w:t>INT</w:t>
            </w:r>
          </w:p>
        </w:tc>
        <w:tc>
          <w:tcPr>
            <w:tcW w:w="1008" w:type="dxa"/>
            <w:shd w:val="clear" w:color="auto" w:fill="F2F6FB"/>
          </w:tcPr>
          <w:p w14:paraId="2F18EE33">
            <w:pPr>
              <w:spacing w:before="40" w:after="40" w:line="264" w:lineRule="auto"/>
              <w:jc w:val="left"/>
            </w:pPr>
            <w:r>
              <w:rPr>
                <w:b w:val="0"/>
                <w:i w:val="0"/>
                <w:sz w:val="17"/>
              </w:rPr>
              <w:t>FK</w:t>
            </w:r>
          </w:p>
        </w:tc>
        <w:tc>
          <w:tcPr>
            <w:tcW w:w="3312" w:type="dxa"/>
            <w:shd w:val="clear" w:color="auto" w:fill="F2F6FB"/>
          </w:tcPr>
          <w:p w14:paraId="1D111788">
            <w:pPr>
              <w:spacing w:before="40" w:after="40" w:line="264" w:lineRule="auto"/>
              <w:jc w:val="left"/>
            </w:pPr>
            <w:r>
              <w:rPr>
                <w:b w:val="0"/>
                <w:i w:val="0"/>
                <w:sz w:val="17"/>
              </w:rPr>
              <w:t>Creating parent</w:t>
            </w:r>
          </w:p>
        </w:tc>
      </w:tr>
      <w:tr w14:paraId="0B13D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706D63E">
            <w:pPr>
              <w:spacing w:before="40" w:after="40" w:line="264" w:lineRule="auto"/>
              <w:jc w:val="left"/>
            </w:pPr>
            <w:r>
              <w:rPr>
                <w:b w:val="0"/>
                <w:i w:val="0"/>
                <w:sz w:val="17"/>
              </w:rPr>
              <w:t>reminders</w:t>
            </w:r>
          </w:p>
        </w:tc>
        <w:tc>
          <w:tcPr>
            <w:tcW w:w="2016" w:type="dxa"/>
          </w:tcPr>
          <w:p w14:paraId="5508E564">
            <w:pPr>
              <w:spacing w:before="40" w:after="40" w:line="264" w:lineRule="auto"/>
              <w:jc w:val="left"/>
            </w:pPr>
            <w:r>
              <w:rPr>
                <w:b w:val="0"/>
                <w:i w:val="0"/>
                <w:sz w:val="17"/>
              </w:rPr>
              <w:t>task_id</w:t>
            </w:r>
          </w:p>
        </w:tc>
        <w:tc>
          <w:tcPr>
            <w:tcW w:w="1440" w:type="dxa"/>
          </w:tcPr>
          <w:p w14:paraId="17E1365B">
            <w:pPr>
              <w:spacing w:before="40" w:after="40" w:line="264" w:lineRule="auto"/>
              <w:jc w:val="left"/>
            </w:pPr>
            <w:r>
              <w:rPr>
                <w:b w:val="0"/>
                <w:i w:val="0"/>
                <w:sz w:val="17"/>
              </w:rPr>
              <w:t>INT</w:t>
            </w:r>
          </w:p>
        </w:tc>
        <w:tc>
          <w:tcPr>
            <w:tcW w:w="1008" w:type="dxa"/>
          </w:tcPr>
          <w:p w14:paraId="1730A543">
            <w:pPr>
              <w:spacing w:before="40" w:after="40" w:line="264" w:lineRule="auto"/>
              <w:jc w:val="left"/>
            </w:pPr>
            <w:r>
              <w:rPr>
                <w:b w:val="0"/>
                <w:i w:val="0"/>
                <w:sz w:val="17"/>
              </w:rPr>
              <w:t>FK</w:t>
            </w:r>
          </w:p>
        </w:tc>
        <w:tc>
          <w:tcPr>
            <w:tcW w:w="3312" w:type="dxa"/>
          </w:tcPr>
          <w:p w14:paraId="125D61E7">
            <w:pPr>
              <w:spacing w:before="40" w:after="40" w:line="264" w:lineRule="auto"/>
              <w:jc w:val="left"/>
            </w:pPr>
            <w:r>
              <w:rPr>
                <w:b w:val="0"/>
                <w:i w:val="0"/>
                <w:sz w:val="17"/>
              </w:rPr>
              <w:t>Related task</w:t>
            </w:r>
          </w:p>
        </w:tc>
      </w:tr>
      <w:tr w14:paraId="575F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219B2F56">
            <w:pPr>
              <w:spacing w:before="40" w:after="40" w:line="264" w:lineRule="auto"/>
              <w:jc w:val="left"/>
            </w:pPr>
            <w:r>
              <w:rPr>
                <w:b w:val="0"/>
                <w:i w:val="0"/>
                <w:sz w:val="17"/>
              </w:rPr>
              <w:t>reminders</w:t>
            </w:r>
          </w:p>
        </w:tc>
        <w:tc>
          <w:tcPr>
            <w:tcW w:w="2016" w:type="dxa"/>
            <w:shd w:val="clear" w:color="auto" w:fill="F2F6FB"/>
          </w:tcPr>
          <w:p w14:paraId="44D94065">
            <w:pPr>
              <w:spacing w:before="40" w:after="40" w:line="264" w:lineRule="auto"/>
              <w:jc w:val="left"/>
            </w:pPr>
            <w:r>
              <w:rPr>
                <w:b w:val="0"/>
                <w:i w:val="0"/>
                <w:sz w:val="17"/>
              </w:rPr>
              <w:t>remind_time</w:t>
            </w:r>
          </w:p>
        </w:tc>
        <w:tc>
          <w:tcPr>
            <w:tcW w:w="1440" w:type="dxa"/>
            <w:shd w:val="clear" w:color="auto" w:fill="F2F6FB"/>
          </w:tcPr>
          <w:p w14:paraId="236D3E8F">
            <w:pPr>
              <w:spacing w:before="40" w:after="40" w:line="264" w:lineRule="auto"/>
              <w:jc w:val="left"/>
            </w:pPr>
            <w:r>
              <w:rPr>
                <w:b w:val="0"/>
                <w:i w:val="0"/>
                <w:sz w:val="17"/>
              </w:rPr>
              <w:t>TIME</w:t>
            </w:r>
          </w:p>
        </w:tc>
        <w:tc>
          <w:tcPr>
            <w:tcW w:w="1008" w:type="dxa"/>
            <w:shd w:val="clear" w:color="auto" w:fill="F2F6FB"/>
          </w:tcPr>
          <w:p w14:paraId="1C59725D">
            <w:pPr>
              <w:spacing w:before="40" w:after="40" w:line="264" w:lineRule="auto"/>
              <w:jc w:val="left"/>
            </w:pPr>
            <w:r>
              <w:rPr>
                <w:b w:val="0"/>
                <w:i w:val="0"/>
                <w:sz w:val="17"/>
              </w:rPr>
              <w:t>–</w:t>
            </w:r>
          </w:p>
        </w:tc>
        <w:tc>
          <w:tcPr>
            <w:tcW w:w="3312" w:type="dxa"/>
            <w:shd w:val="clear" w:color="auto" w:fill="F2F6FB"/>
          </w:tcPr>
          <w:p w14:paraId="2C56A86A">
            <w:pPr>
              <w:spacing w:before="40" w:after="40" w:line="264" w:lineRule="auto"/>
              <w:jc w:val="left"/>
            </w:pPr>
            <w:r>
              <w:rPr>
                <w:b w:val="0"/>
                <w:i w:val="0"/>
                <w:sz w:val="17"/>
              </w:rPr>
              <w:t>Daily reminder time</w:t>
            </w:r>
          </w:p>
        </w:tc>
      </w:tr>
      <w:tr w14:paraId="0B858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7D83F1D">
            <w:pPr>
              <w:spacing w:before="40" w:after="40" w:line="264" w:lineRule="auto"/>
              <w:jc w:val="left"/>
            </w:pPr>
            <w:r>
              <w:rPr>
                <w:b w:val="0"/>
                <w:i w:val="0"/>
                <w:sz w:val="17"/>
              </w:rPr>
              <w:t>reminders</w:t>
            </w:r>
          </w:p>
        </w:tc>
        <w:tc>
          <w:tcPr>
            <w:tcW w:w="2016" w:type="dxa"/>
          </w:tcPr>
          <w:p w14:paraId="4CC56D9F">
            <w:pPr>
              <w:spacing w:before="40" w:after="40" w:line="264" w:lineRule="auto"/>
              <w:jc w:val="left"/>
            </w:pPr>
            <w:r>
              <w:rPr>
                <w:b w:val="0"/>
                <w:i w:val="0"/>
                <w:sz w:val="17"/>
              </w:rPr>
              <w:t>frequency</w:t>
            </w:r>
          </w:p>
        </w:tc>
        <w:tc>
          <w:tcPr>
            <w:tcW w:w="1440" w:type="dxa"/>
          </w:tcPr>
          <w:p w14:paraId="6A5DA9B1">
            <w:pPr>
              <w:spacing w:before="40" w:after="40" w:line="264" w:lineRule="auto"/>
              <w:jc w:val="left"/>
            </w:pPr>
            <w:r>
              <w:rPr>
                <w:b w:val="0"/>
                <w:i w:val="0"/>
                <w:sz w:val="17"/>
              </w:rPr>
              <w:t>VARCHAR(30)</w:t>
            </w:r>
          </w:p>
        </w:tc>
        <w:tc>
          <w:tcPr>
            <w:tcW w:w="1008" w:type="dxa"/>
          </w:tcPr>
          <w:p w14:paraId="3CC9F0F8">
            <w:pPr>
              <w:spacing w:before="40" w:after="40" w:line="264" w:lineRule="auto"/>
              <w:jc w:val="left"/>
            </w:pPr>
            <w:r>
              <w:rPr>
                <w:b w:val="0"/>
                <w:i w:val="0"/>
                <w:sz w:val="17"/>
              </w:rPr>
              <w:t>–</w:t>
            </w:r>
          </w:p>
        </w:tc>
        <w:tc>
          <w:tcPr>
            <w:tcW w:w="3312" w:type="dxa"/>
          </w:tcPr>
          <w:p w14:paraId="22D51E5C">
            <w:pPr>
              <w:spacing w:before="40" w:after="40" w:line="264" w:lineRule="auto"/>
              <w:jc w:val="left"/>
            </w:pPr>
            <w:r>
              <w:rPr>
                <w:b w:val="0"/>
                <w:i w:val="0"/>
                <w:sz w:val="17"/>
              </w:rPr>
              <w:t>Daily / specific days</w:t>
            </w:r>
          </w:p>
        </w:tc>
      </w:tr>
      <w:tr w14:paraId="4E65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3A27AB78">
            <w:pPr>
              <w:spacing w:before="40" w:after="40" w:line="264" w:lineRule="auto"/>
              <w:jc w:val="left"/>
            </w:pPr>
            <w:r>
              <w:rPr>
                <w:b w:val="0"/>
                <w:i w:val="0"/>
                <w:sz w:val="17"/>
              </w:rPr>
              <w:t>reminders</w:t>
            </w:r>
          </w:p>
        </w:tc>
        <w:tc>
          <w:tcPr>
            <w:tcW w:w="2016" w:type="dxa"/>
            <w:shd w:val="clear" w:color="auto" w:fill="F2F6FB"/>
          </w:tcPr>
          <w:p w14:paraId="68B6973E">
            <w:pPr>
              <w:spacing w:before="40" w:after="40" w:line="264" w:lineRule="auto"/>
              <w:jc w:val="left"/>
            </w:pPr>
            <w:r>
              <w:rPr>
                <w:b w:val="0"/>
                <w:i w:val="0"/>
                <w:sz w:val="17"/>
              </w:rPr>
              <w:t>is_enabled</w:t>
            </w:r>
          </w:p>
        </w:tc>
        <w:tc>
          <w:tcPr>
            <w:tcW w:w="1440" w:type="dxa"/>
            <w:shd w:val="clear" w:color="auto" w:fill="F2F6FB"/>
          </w:tcPr>
          <w:p w14:paraId="7528B10D">
            <w:pPr>
              <w:spacing w:before="40" w:after="40" w:line="264" w:lineRule="auto"/>
              <w:jc w:val="left"/>
            </w:pPr>
            <w:r>
              <w:rPr>
                <w:b w:val="0"/>
                <w:i w:val="0"/>
                <w:sz w:val="17"/>
              </w:rPr>
              <w:t>BOOLEAN</w:t>
            </w:r>
          </w:p>
        </w:tc>
        <w:tc>
          <w:tcPr>
            <w:tcW w:w="1008" w:type="dxa"/>
            <w:shd w:val="clear" w:color="auto" w:fill="F2F6FB"/>
          </w:tcPr>
          <w:p w14:paraId="20C59CCB">
            <w:pPr>
              <w:spacing w:before="40" w:after="40" w:line="264" w:lineRule="auto"/>
              <w:jc w:val="left"/>
            </w:pPr>
            <w:r>
              <w:rPr>
                <w:b w:val="0"/>
                <w:i w:val="0"/>
                <w:sz w:val="17"/>
              </w:rPr>
              <w:t>–</w:t>
            </w:r>
          </w:p>
        </w:tc>
        <w:tc>
          <w:tcPr>
            <w:tcW w:w="3312" w:type="dxa"/>
            <w:shd w:val="clear" w:color="auto" w:fill="F2F6FB"/>
          </w:tcPr>
          <w:p w14:paraId="3B356965">
            <w:pPr>
              <w:spacing w:before="40" w:after="40" w:line="264" w:lineRule="auto"/>
              <w:jc w:val="left"/>
            </w:pPr>
            <w:r>
              <w:rPr>
                <w:b w:val="0"/>
                <w:i w:val="0"/>
                <w:sz w:val="17"/>
              </w:rPr>
              <w:t>Enabled or not</w:t>
            </w:r>
          </w:p>
        </w:tc>
      </w:tr>
      <w:tr w14:paraId="41912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B40C05B">
            <w:pPr>
              <w:spacing w:before="40" w:after="40" w:line="264" w:lineRule="auto"/>
              <w:jc w:val="left"/>
            </w:pPr>
            <w:r>
              <w:rPr>
                <w:b w:val="0"/>
                <w:i w:val="0"/>
                <w:sz w:val="17"/>
              </w:rPr>
              <w:t>settings</w:t>
            </w:r>
          </w:p>
        </w:tc>
        <w:tc>
          <w:tcPr>
            <w:tcW w:w="2016" w:type="dxa"/>
          </w:tcPr>
          <w:p w14:paraId="3E3E5A67">
            <w:pPr>
              <w:spacing w:before="40" w:after="40" w:line="264" w:lineRule="auto"/>
              <w:jc w:val="left"/>
            </w:pPr>
            <w:r>
              <w:rPr>
                <w:b w:val="0"/>
                <w:i w:val="0"/>
                <w:sz w:val="17"/>
              </w:rPr>
              <w:t>setting_id</w:t>
            </w:r>
          </w:p>
        </w:tc>
        <w:tc>
          <w:tcPr>
            <w:tcW w:w="1440" w:type="dxa"/>
          </w:tcPr>
          <w:p w14:paraId="57A9A272">
            <w:pPr>
              <w:spacing w:before="40" w:after="40" w:line="264" w:lineRule="auto"/>
              <w:jc w:val="left"/>
            </w:pPr>
            <w:r>
              <w:rPr>
                <w:b w:val="0"/>
                <w:i w:val="0"/>
                <w:sz w:val="17"/>
              </w:rPr>
              <w:t>INT</w:t>
            </w:r>
          </w:p>
        </w:tc>
        <w:tc>
          <w:tcPr>
            <w:tcW w:w="1008" w:type="dxa"/>
          </w:tcPr>
          <w:p w14:paraId="529B989B">
            <w:pPr>
              <w:spacing w:before="40" w:after="40" w:line="264" w:lineRule="auto"/>
              <w:jc w:val="left"/>
            </w:pPr>
            <w:r>
              <w:rPr>
                <w:b w:val="0"/>
                <w:i w:val="0"/>
                <w:sz w:val="17"/>
              </w:rPr>
              <w:t>PK</w:t>
            </w:r>
          </w:p>
        </w:tc>
        <w:tc>
          <w:tcPr>
            <w:tcW w:w="3312" w:type="dxa"/>
          </w:tcPr>
          <w:p w14:paraId="491983DA">
            <w:pPr>
              <w:spacing w:before="40" w:after="40" w:line="264" w:lineRule="auto"/>
              <w:jc w:val="left"/>
            </w:pPr>
            <w:r>
              <w:rPr>
                <w:b w:val="0"/>
                <w:i w:val="0"/>
                <w:sz w:val="17"/>
              </w:rPr>
              <w:t>Unique setting identifier</w:t>
            </w:r>
          </w:p>
        </w:tc>
      </w:tr>
      <w:tr w14:paraId="5A864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4D591957">
            <w:pPr>
              <w:spacing w:before="40" w:after="40" w:line="264" w:lineRule="auto"/>
              <w:jc w:val="left"/>
            </w:pPr>
            <w:r>
              <w:rPr>
                <w:b w:val="0"/>
                <w:i w:val="0"/>
                <w:sz w:val="17"/>
              </w:rPr>
              <w:t>settings</w:t>
            </w:r>
          </w:p>
        </w:tc>
        <w:tc>
          <w:tcPr>
            <w:tcW w:w="2016" w:type="dxa"/>
            <w:shd w:val="clear" w:color="auto" w:fill="F2F6FB"/>
          </w:tcPr>
          <w:p w14:paraId="790FD581">
            <w:pPr>
              <w:spacing w:before="40" w:after="40" w:line="264" w:lineRule="auto"/>
              <w:jc w:val="left"/>
            </w:pPr>
            <w:r>
              <w:rPr>
                <w:b w:val="0"/>
                <w:i w:val="0"/>
                <w:sz w:val="17"/>
              </w:rPr>
              <w:t>parent_id</w:t>
            </w:r>
          </w:p>
        </w:tc>
        <w:tc>
          <w:tcPr>
            <w:tcW w:w="1440" w:type="dxa"/>
            <w:shd w:val="clear" w:color="auto" w:fill="F2F6FB"/>
          </w:tcPr>
          <w:p w14:paraId="3D5DB2E9">
            <w:pPr>
              <w:spacing w:before="40" w:after="40" w:line="264" w:lineRule="auto"/>
              <w:jc w:val="left"/>
            </w:pPr>
            <w:r>
              <w:rPr>
                <w:b w:val="0"/>
                <w:i w:val="0"/>
                <w:sz w:val="17"/>
              </w:rPr>
              <w:t>INT</w:t>
            </w:r>
          </w:p>
        </w:tc>
        <w:tc>
          <w:tcPr>
            <w:tcW w:w="1008" w:type="dxa"/>
            <w:shd w:val="clear" w:color="auto" w:fill="F2F6FB"/>
          </w:tcPr>
          <w:p w14:paraId="75133A8A">
            <w:pPr>
              <w:spacing w:before="40" w:after="40" w:line="264" w:lineRule="auto"/>
              <w:jc w:val="left"/>
            </w:pPr>
            <w:r>
              <w:rPr>
                <w:b w:val="0"/>
                <w:i w:val="0"/>
                <w:sz w:val="17"/>
              </w:rPr>
              <w:t>FK</w:t>
            </w:r>
          </w:p>
        </w:tc>
        <w:tc>
          <w:tcPr>
            <w:tcW w:w="3312" w:type="dxa"/>
            <w:shd w:val="clear" w:color="auto" w:fill="F2F6FB"/>
          </w:tcPr>
          <w:p w14:paraId="067BE8E7">
            <w:pPr>
              <w:spacing w:before="40" w:after="40" w:line="264" w:lineRule="auto"/>
              <w:jc w:val="left"/>
            </w:pPr>
            <w:r>
              <w:rPr>
                <w:b w:val="0"/>
                <w:i w:val="0"/>
                <w:sz w:val="17"/>
              </w:rPr>
              <w:t>Owning parent</w:t>
            </w:r>
          </w:p>
        </w:tc>
      </w:tr>
      <w:tr w14:paraId="32F32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5E97BF9">
            <w:pPr>
              <w:spacing w:before="40" w:after="40" w:line="264" w:lineRule="auto"/>
              <w:jc w:val="left"/>
            </w:pPr>
            <w:r>
              <w:rPr>
                <w:b w:val="0"/>
                <w:i w:val="0"/>
                <w:sz w:val="17"/>
              </w:rPr>
              <w:t>settings</w:t>
            </w:r>
          </w:p>
        </w:tc>
        <w:tc>
          <w:tcPr>
            <w:tcW w:w="2016" w:type="dxa"/>
          </w:tcPr>
          <w:p w14:paraId="1936FA5B">
            <w:pPr>
              <w:spacing w:before="40" w:after="40" w:line="264" w:lineRule="auto"/>
              <w:jc w:val="left"/>
            </w:pPr>
            <w:r>
              <w:rPr>
                <w:b w:val="0"/>
                <w:i w:val="0"/>
                <w:sz w:val="17"/>
              </w:rPr>
              <w:t>setting_key</w:t>
            </w:r>
          </w:p>
        </w:tc>
        <w:tc>
          <w:tcPr>
            <w:tcW w:w="1440" w:type="dxa"/>
          </w:tcPr>
          <w:p w14:paraId="2FE22333">
            <w:pPr>
              <w:spacing w:before="40" w:after="40" w:line="264" w:lineRule="auto"/>
              <w:jc w:val="left"/>
            </w:pPr>
            <w:r>
              <w:rPr>
                <w:b w:val="0"/>
                <w:i w:val="0"/>
                <w:sz w:val="17"/>
              </w:rPr>
              <w:t>VARCHAR(60)</w:t>
            </w:r>
          </w:p>
        </w:tc>
        <w:tc>
          <w:tcPr>
            <w:tcW w:w="1008" w:type="dxa"/>
          </w:tcPr>
          <w:p w14:paraId="6C66D61E">
            <w:pPr>
              <w:spacing w:before="40" w:after="40" w:line="264" w:lineRule="auto"/>
              <w:jc w:val="left"/>
            </w:pPr>
            <w:r>
              <w:rPr>
                <w:b w:val="0"/>
                <w:i w:val="0"/>
                <w:sz w:val="17"/>
              </w:rPr>
              <w:t>–</w:t>
            </w:r>
          </w:p>
        </w:tc>
        <w:tc>
          <w:tcPr>
            <w:tcW w:w="3312" w:type="dxa"/>
          </w:tcPr>
          <w:p w14:paraId="76705D55">
            <w:pPr>
              <w:spacing w:before="40" w:after="40" w:line="264" w:lineRule="auto"/>
              <w:jc w:val="left"/>
            </w:pPr>
            <w:r>
              <w:rPr>
                <w:b w:val="0"/>
                <w:i w:val="0"/>
                <w:sz w:val="17"/>
              </w:rPr>
              <w:t>Setting name</w:t>
            </w:r>
          </w:p>
        </w:tc>
      </w:tr>
      <w:tr w14:paraId="589C7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4C6B5168">
            <w:pPr>
              <w:spacing w:before="40" w:after="40" w:line="264" w:lineRule="auto"/>
              <w:jc w:val="left"/>
            </w:pPr>
            <w:r>
              <w:rPr>
                <w:b w:val="0"/>
                <w:i w:val="0"/>
                <w:sz w:val="17"/>
              </w:rPr>
              <w:t>settings</w:t>
            </w:r>
          </w:p>
        </w:tc>
        <w:tc>
          <w:tcPr>
            <w:tcW w:w="2016" w:type="dxa"/>
            <w:shd w:val="clear" w:color="auto" w:fill="F2F6FB"/>
          </w:tcPr>
          <w:p w14:paraId="020BDA58">
            <w:pPr>
              <w:spacing w:before="40" w:after="40" w:line="264" w:lineRule="auto"/>
              <w:jc w:val="left"/>
            </w:pPr>
            <w:r>
              <w:rPr>
                <w:b w:val="0"/>
                <w:i w:val="0"/>
                <w:sz w:val="17"/>
              </w:rPr>
              <w:t>setting_value</w:t>
            </w:r>
          </w:p>
        </w:tc>
        <w:tc>
          <w:tcPr>
            <w:tcW w:w="1440" w:type="dxa"/>
            <w:shd w:val="clear" w:color="auto" w:fill="F2F6FB"/>
          </w:tcPr>
          <w:p w14:paraId="3993EDD2">
            <w:pPr>
              <w:spacing w:before="40" w:after="40" w:line="264" w:lineRule="auto"/>
              <w:jc w:val="left"/>
            </w:pPr>
            <w:r>
              <w:rPr>
                <w:b w:val="0"/>
                <w:i w:val="0"/>
                <w:sz w:val="17"/>
              </w:rPr>
              <w:t>VARCHAR(255)</w:t>
            </w:r>
          </w:p>
        </w:tc>
        <w:tc>
          <w:tcPr>
            <w:tcW w:w="1008" w:type="dxa"/>
            <w:shd w:val="clear" w:color="auto" w:fill="F2F6FB"/>
          </w:tcPr>
          <w:p w14:paraId="3763F0C3">
            <w:pPr>
              <w:spacing w:before="40" w:after="40" w:line="264" w:lineRule="auto"/>
              <w:jc w:val="left"/>
            </w:pPr>
            <w:r>
              <w:rPr>
                <w:b w:val="0"/>
                <w:i w:val="0"/>
                <w:sz w:val="17"/>
              </w:rPr>
              <w:t>–</w:t>
            </w:r>
          </w:p>
        </w:tc>
        <w:tc>
          <w:tcPr>
            <w:tcW w:w="3312" w:type="dxa"/>
            <w:shd w:val="clear" w:color="auto" w:fill="F2F6FB"/>
          </w:tcPr>
          <w:p w14:paraId="136674FA">
            <w:pPr>
              <w:spacing w:before="40" w:after="40" w:line="264" w:lineRule="auto"/>
              <w:jc w:val="left"/>
            </w:pPr>
            <w:r>
              <w:rPr>
                <w:b w:val="0"/>
                <w:i w:val="0"/>
                <w:sz w:val="17"/>
              </w:rPr>
              <w:t>Setting value</w:t>
            </w:r>
          </w:p>
        </w:tc>
      </w:tr>
      <w:tr w14:paraId="1C4C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ED9039A">
            <w:pPr>
              <w:spacing w:before="40" w:after="40" w:line="264" w:lineRule="auto"/>
              <w:jc w:val="left"/>
            </w:pPr>
            <w:r>
              <w:rPr>
                <w:b w:val="0"/>
                <w:i w:val="0"/>
                <w:sz w:val="17"/>
              </w:rPr>
              <w:t>settings</w:t>
            </w:r>
          </w:p>
        </w:tc>
        <w:tc>
          <w:tcPr>
            <w:tcW w:w="2016" w:type="dxa"/>
          </w:tcPr>
          <w:p w14:paraId="15E99B82">
            <w:pPr>
              <w:spacing w:before="40" w:after="40" w:line="264" w:lineRule="auto"/>
              <w:jc w:val="left"/>
            </w:pPr>
            <w:r>
              <w:rPr>
                <w:b w:val="0"/>
                <w:i w:val="0"/>
                <w:sz w:val="17"/>
              </w:rPr>
              <w:t>updated_at</w:t>
            </w:r>
          </w:p>
        </w:tc>
        <w:tc>
          <w:tcPr>
            <w:tcW w:w="1440" w:type="dxa"/>
          </w:tcPr>
          <w:p w14:paraId="56112F60">
            <w:pPr>
              <w:spacing w:before="40" w:after="40" w:line="264" w:lineRule="auto"/>
              <w:jc w:val="left"/>
            </w:pPr>
            <w:r>
              <w:rPr>
                <w:b w:val="0"/>
                <w:i w:val="0"/>
                <w:sz w:val="17"/>
              </w:rPr>
              <w:t>DATETIME</w:t>
            </w:r>
          </w:p>
        </w:tc>
        <w:tc>
          <w:tcPr>
            <w:tcW w:w="1008" w:type="dxa"/>
          </w:tcPr>
          <w:p w14:paraId="1C5CEC34">
            <w:pPr>
              <w:spacing w:before="40" w:after="40" w:line="264" w:lineRule="auto"/>
              <w:jc w:val="left"/>
            </w:pPr>
            <w:r>
              <w:rPr>
                <w:b w:val="0"/>
                <w:i w:val="0"/>
                <w:sz w:val="17"/>
              </w:rPr>
              <w:t>–</w:t>
            </w:r>
          </w:p>
        </w:tc>
        <w:tc>
          <w:tcPr>
            <w:tcW w:w="3312" w:type="dxa"/>
          </w:tcPr>
          <w:p w14:paraId="5E5F0464">
            <w:pPr>
              <w:spacing w:before="40" w:after="40" w:line="264" w:lineRule="auto"/>
              <w:jc w:val="left"/>
            </w:pPr>
            <w:r>
              <w:rPr>
                <w:b w:val="0"/>
                <w:i w:val="0"/>
                <w:sz w:val="17"/>
              </w:rPr>
              <w:t>Last update time</w:t>
            </w:r>
          </w:p>
        </w:tc>
      </w:tr>
    </w:tbl>
    <w:p w14:paraId="74229B19">
      <w:pPr>
        <w:spacing w:after="40"/>
      </w:pPr>
    </w:p>
    <w:p w14:paraId="0DA826E3">
      <w:pPr>
        <w:pStyle w:val="4"/>
      </w:pPr>
      <w:r>
        <w:t>3.10.3 Database Relationship Diagram</w:t>
      </w:r>
    </w:p>
    <w:p w14:paraId="5E92E212">
      <w:pPr>
        <w:spacing w:after="80"/>
        <w:jc w:val="center"/>
      </w:pPr>
      <w:r>
        <w:drawing>
          <wp:inline distT="0" distB="0" distL="114300" distR="114300">
            <wp:extent cx="5760720" cy="43364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5760720" cy="4336752"/>
                    </a:xfrm>
                    <a:prstGeom prst="rect">
                      <a:avLst/>
                    </a:prstGeom>
                  </pic:spPr>
                </pic:pic>
              </a:graphicData>
            </a:graphic>
          </wp:inline>
        </w:drawing>
      </w:r>
    </w:p>
    <w:p w14:paraId="7B076752">
      <w:pPr>
        <w:pStyle w:val="16"/>
        <w:spacing w:before="40" w:after="200"/>
        <w:jc w:val="center"/>
      </w:pPr>
      <w:bookmarkStart w:id="14" w:name="db_relationship"/>
      <w:bookmarkEnd w:id="14"/>
      <w:r>
        <w:rPr>
          <w:b w:val="0"/>
        </w:rPr>
        <w:fldChar w:fldCharType="begin"/>
      </w:r>
      <w:r>
        <w:rPr>
          <w:b w:val="0"/>
        </w:rPr>
        <w:instrText xml:space="preserve"> SEQ Figure \* ARABIC </w:instrText>
      </w:r>
      <w:r>
        <w:rPr>
          <w:b w:val="0"/>
        </w:rPr>
        <w:fldChar w:fldCharType="separate"/>
      </w:r>
      <w:r>
        <w:rPr>
          <w:b w:val="0"/>
        </w:rPr>
        <w:t>15</w:t>
      </w:r>
      <w:r>
        <w:rPr>
          <w:b w:val="0"/>
        </w:rPr>
        <w:fldChar w:fldCharType="end"/>
      </w:r>
      <w:r>
        <w:rPr>
          <w:i/>
          <w:sz w:val="20"/>
        </w:rPr>
        <w:t>: Database Relationship Diagram</w:t>
      </w:r>
    </w:p>
    <w:p w14:paraId="232E524C">
      <w:pPr>
        <w:jc w:val="both"/>
      </w:pPr>
      <w:r>
        <w:rPr>
          <w:b w:val="0"/>
        </w:rPr>
        <w:t xml:space="preserve">The database relationship diagram (Figure </w:t>
      </w:r>
      <w:r>
        <w:rPr>
          <w:b w:val="0"/>
        </w:rPr>
        <w:fldChar w:fldCharType="begin"/>
      </w:r>
      <w:r>
        <w:rPr>
          <w:b w:val="0"/>
        </w:rPr>
        <w:instrText xml:space="preserve"> REF db_relationship \h </w:instrText>
      </w:r>
      <w:r>
        <w:rPr>
          <w:b w:val="0"/>
        </w:rPr>
        <w:fldChar w:fldCharType="separate"/>
      </w:r>
      <w:r>
        <w:rPr>
          <w:b w:val="0"/>
        </w:rPr>
        <w:t>15</w:t>
      </w:r>
      <w:r>
        <w:rPr>
          <w:b w:val="0"/>
        </w:rPr>
        <w:fldChar w:fldCharType="end"/>
      </w:r>
      <w:r>
        <w:t>) shows the implemented tables with their primary and foreign keys. Referential integrity is enforced by foreign-key constraints so that orphaned records cannot occur.</w:t>
      </w:r>
    </w:p>
    <w:p w14:paraId="07CE73D8">
      <w:pPr>
        <w:pStyle w:val="3"/>
      </w:pPr>
      <w:r>
        <w:t>3.11 Class Diagram</w:t>
      </w:r>
    </w:p>
    <w:p w14:paraId="035B6557">
      <w:pPr>
        <w:spacing w:after="80"/>
        <w:jc w:val="center"/>
      </w:pPr>
      <w:r>
        <w:drawing>
          <wp:inline distT="0" distB="0" distL="114300" distR="114300">
            <wp:extent cx="5760720" cy="44126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6"/>
                    <a:stretch>
                      <a:fillRect/>
                    </a:stretch>
                  </pic:blipFill>
                  <pic:spPr>
                    <a:xfrm>
                      <a:off x="0" y="0"/>
                      <a:ext cx="5760720" cy="4413076"/>
                    </a:xfrm>
                    <a:prstGeom prst="rect">
                      <a:avLst/>
                    </a:prstGeom>
                  </pic:spPr>
                </pic:pic>
              </a:graphicData>
            </a:graphic>
          </wp:inline>
        </w:drawing>
      </w:r>
    </w:p>
    <w:p w14:paraId="0861B585">
      <w:pPr>
        <w:pStyle w:val="16"/>
        <w:spacing w:before="40" w:after="200"/>
        <w:jc w:val="center"/>
      </w:pPr>
      <w:bookmarkStart w:id="15" w:name="class_diagram"/>
      <w:bookmarkEnd w:id="15"/>
      <w:r>
        <w:rPr>
          <w:b w:val="0"/>
        </w:rPr>
        <w:fldChar w:fldCharType="begin"/>
      </w:r>
      <w:r>
        <w:rPr>
          <w:b w:val="0"/>
        </w:rPr>
        <w:instrText xml:space="preserve"> SEQ Figure \* ARABIC </w:instrText>
      </w:r>
      <w:r>
        <w:rPr>
          <w:b w:val="0"/>
        </w:rPr>
        <w:fldChar w:fldCharType="separate"/>
      </w:r>
      <w:r>
        <w:rPr>
          <w:b w:val="0"/>
        </w:rPr>
        <w:t>16</w:t>
      </w:r>
      <w:r>
        <w:rPr>
          <w:b w:val="0"/>
        </w:rPr>
        <w:fldChar w:fldCharType="end"/>
      </w:r>
      <w:r>
        <w:rPr>
          <w:i/>
          <w:sz w:val="20"/>
        </w:rPr>
        <w:t>: Class Diagram (Domain Model)</w:t>
      </w:r>
    </w:p>
    <w:p w14:paraId="42FAEAB6">
      <w:pPr>
        <w:jc w:val="both"/>
      </w:pPr>
      <w:r>
        <w:rPr>
          <w:b w:val="0"/>
        </w:rPr>
        <w:t xml:space="preserve">The class diagram (Figure </w:t>
      </w:r>
      <w:r>
        <w:rPr>
          <w:b w:val="0"/>
        </w:rPr>
        <w:fldChar w:fldCharType="begin"/>
      </w:r>
      <w:r>
        <w:rPr>
          <w:b w:val="0"/>
        </w:rPr>
        <w:instrText xml:space="preserve"> REF class_diagram \h </w:instrText>
      </w:r>
      <w:r>
        <w:rPr>
          <w:b w:val="0"/>
        </w:rPr>
        <w:fldChar w:fldCharType="separate"/>
      </w:r>
      <w:r>
        <w:rPr>
          <w:b w:val="0"/>
        </w:rPr>
        <w:t>16</w:t>
      </w:r>
      <w:r>
        <w:rPr>
          <w:b w:val="0"/>
        </w:rPr>
        <w:fldChar w:fldCharType="end"/>
      </w:r>
      <w:r>
        <w:t>) presents the domain model of the system. It shows the principal classes, their attributes and operations, and the associations with multiplicity between parents, children, tasks, assignments, coins, rewards, redemptions, badges and the report service.</w:t>
      </w:r>
    </w:p>
    <w:p w14:paraId="7FE6A780">
      <w:pPr>
        <w:pStyle w:val="3"/>
      </w:pPr>
      <w:r>
        <w:t>3.12 Navigation Structure</w:t>
      </w:r>
    </w:p>
    <w:p w14:paraId="616F7845">
      <w:pPr>
        <w:spacing w:after="80"/>
        <w:jc w:val="center"/>
      </w:pPr>
      <w:r>
        <w:drawing>
          <wp:inline distT="0" distB="0" distL="114300" distR="114300">
            <wp:extent cx="5760720" cy="376999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7"/>
                    <a:stretch>
                      <a:fillRect/>
                    </a:stretch>
                  </pic:blipFill>
                  <pic:spPr>
                    <a:xfrm>
                      <a:off x="0" y="0"/>
                      <a:ext cx="5760720" cy="3770398"/>
                    </a:xfrm>
                    <a:prstGeom prst="rect">
                      <a:avLst/>
                    </a:prstGeom>
                  </pic:spPr>
                </pic:pic>
              </a:graphicData>
            </a:graphic>
          </wp:inline>
        </w:drawing>
      </w:r>
    </w:p>
    <w:p w14:paraId="6DD34D48">
      <w:pPr>
        <w:pStyle w:val="16"/>
        <w:spacing w:before="40" w:after="200"/>
        <w:jc w:val="center"/>
      </w:pPr>
      <w:bookmarkStart w:id="16" w:name="navigation"/>
      <w:bookmarkEnd w:id="16"/>
      <w:r>
        <w:rPr>
          <w:b w:val="0"/>
        </w:rPr>
        <w:fldChar w:fldCharType="begin"/>
      </w:r>
      <w:r>
        <w:rPr>
          <w:b w:val="0"/>
        </w:rPr>
        <w:instrText xml:space="preserve"> SEQ Figure \* ARABIC </w:instrText>
      </w:r>
      <w:r>
        <w:rPr>
          <w:b w:val="0"/>
        </w:rPr>
        <w:fldChar w:fldCharType="separate"/>
      </w:r>
      <w:r>
        <w:rPr>
          <w:b w:val="0"/>
        </w:rPr>
        <w:t>17</w:t>
      </w:r>
      <w:r>
        <w:rPr>
          <w:b w:val="0"/>
        </w:rPr>
        <w:fldChar w:fldCharType="end"/>
      </w:r>
      <w:r>
        <w:rPr>
          <w:i/>
          <w:sz w:val="20"/>
        </w:rPr>
        <w:t>: Navigation Structure of the Application</w:t>
      </w:r>
    </w:p>
    <w:p w14:paraId="7512705E">
      <w:pPr>
        <w:jc w:val="both"/>
      </w:pPr>
      <w:r>
        <w:rPr>
          <w:b w:val="0"/>
        </w:rPr>
        <w:t xml:space="preserve">The navigation diagram (Figure </w:t>
      </w:r>
      <w:r>
        <w:rPr>
          <w:b w:val="0"/>
        </w:rPr>
        <w:fldChar w:fldCharType="begin"/>
      </w:r>
      <w:r>
        <w:rPr>
          <w:b w:val="0"/>
        </w:rPr>
        <w:instrText xml:space="preserve"> REF navigation \h </w:instrText>
      </w:r>
      <w:r>
        <w:rPr>
          <w:b w:val="0"/>
        </w:rPr>
        <w:fldChar w:fldCharType="separate"/>
      </w:r>
      <w:r>
        <w:rPr>
          <w:b w:val="0"/>
        </w:rPr>
        <w:t>17</w:t>
      </w:r>
      <w:r>
        <w:rPr>
          <w:b w:val="0"/>
        </w:rPr>
        <w:fldChar w:fldCharType="end"/>
      </w:r>
      <w:r>
        <w:t>) defines the screen structure of both the parent application and the child kiosk application. The parent flow starts at a secure login and branches through the administration modules, while the child flow starts at profile selection and branches through tasks, coins, badges, rewards, progress and messages.</w:t>
      </w:r>
    </w:p>
    <w:p w14:paraId="74ABEAAD">
      <w:pPr>
        <w:pStyle w:val="3"/>
      </w:pPr>
      <w:r>
        <w:t>3.13 System Architecture</w:t>
      </w:r>
    </w:p>
    <w:p w14:paraId="1D28D6DD">
      <w:pPr>
        <w:spacing w:after="80"/>
        <w:jc w:val="center"/>
      </w:pPr>
      <w:r>
        <w:drawing>
          <wp:inline distT="0" distB="0" distL="114300" distR="114300">
            <wp:extent cx="5669280" cy="4269740"/>
            <wp:effectExtent l="0" t="0" r="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8"/>
                    <a:stretch>
                      <a:fillRect/>
                    </a:stretch>
                  </pic:blipFill>
                  <pic:spPr>
                    <a:xfrm>
                      <a:off x="0" y="0"/>
                      <a:ext cx="5669280" cy="4269863"/>
                    </a:xfrm>
                    <a:prstGeom prst="rect">
                      <a:avLst/>
                    </a:prstGeom>
                  </pic:spPr>
                </pic:pic>
              </a:graphicData>
            </a:graphic>
          </wp:inline>
        </w:drawing>
      </w:r>
    </w:p>
    <w:p w14:paraId="5B64FE28">
      <w:pPr>
        <w:pStyle w:val="16"/>
        <w:spacing w:before="40" w:after="200"/>
        <w:jc w:val="center"/>
      </w:pPr>
      <w:bookmarkStart w:id="17" w:name="architecture"/>
      <w:bookmarkEnd w:id="17"/>
      <w:r>
        <w:rPr>
          <w:b w:val="0"/>
        </w:rPr>
        <w:fldChar w:fldCharType="begin"/>
      </w:r>
      <w:r>
        <w:rPr>
          <w:b w:val="0"/>
        </w:rPr>
        <w:instrText xml:space="preserve"> SEQ Figure \* ARABIC </w:instrText>
      </w:r>
      <w:r>
        <w:rPr>
          <w:b w:val="0"/>
        </w:rPr>
        <w:fldChar w:fldCharType="separate"/>
      </w:r>
      <w:r>
        <w:rPr>
          <w:b w:val="0"/>
        </w:rPr>
        <w:t>18</w:t>
      </w:r>
      <w:r>
        <w:rPr>
          <w:b w:val="0"/>
        </w:rPr>
        <w:fldChar w:fldCharType="end"/>
      </w:r>
      <w:r>
        <w:rPr>
          <w:i/>
          <w:sz w:val="20"/>
        </w:rPr>
        <w:t>: System Architecture – Five-Layer Stack</w:t>
      </w:r>
    </w:p>
    <w:p w14:paraId="1FFF266E">
      <w:pPr>
        <w:jc w:val="both"/>
      </w:pPr>
      <w:r>
        <w:rPr>
          <w:b w:val="0"/>
        </w:rPr>
        <w:t xml:space="preserve">The system uses a five-layer architecture (Figure </w:t>
      </w:r>
      <w:r>
        <w:rPr>
          <w:b w:val="0"/>
        </w:rPr>
        <w:fldChar w:fldCharType="begin"/>
      </w:r>
      <w:r>
        <w:rPr>
          <w:b w:val="0"/>
        </w:rPr>
        <w:instrText xml:space="preserve"> REF architecture \h </w:instrText>
      </w:r>
      <w:r>
        <w:rPr>
          <w:b w:val="0"/>
        </w:rPr>
        <w:fldChar w:fldCharType="separate"/>
      </w:r>
      <w:r>
        <w:rPr>
          <w:b w:val="0"/>
        </w:rPr>
        <w:t>18</w:t>
      </w:r>
      <w:r>
        <w:rPr>
          <w:b w:val="0"/>
        </w:rPr>
        <w:fldChar w:fldCharType="end"/>
      </w:r>
      <w:r>
        <w:t>). The presentation layer is a Flutter client running on the shared tablet in either parent or child mode. The API layer exposes a Laravel REST API, the business-logic layer contains the service classes, the data-access layer uses Eloquent ORM, and the database layer is MySQL. All layers communicate over the offline local network.</w:t>
      </w:r>
    </w:p>
    <w:p w14:paraId="222734EB">
      <w:pPr>
        <w:pStyle w:val="3"/>
      </w:pPr>
      <w:r>
        <w:t>3.14 Deployment Architecture</w:t>
      </w:r>
    </w:p>
    <w:p w14:paraId="64544C4D">
      <w:pPr>
        <w:spacing w:after="80"/>
        <w:jc w:val="center"/>
      </w:pPr>
      <w:r>
        <w:drawing>
          <wp:inline distT="0" distB="0" distL="114300" distR="114300">
            <wp:extent cx="5760720" cy="3918585"/>
            <wp:effectExtent l="0" t="0" r="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5760720" cy="3919154"/>
                    </a:xfrm>
                    <a:prstGeom prst="rect">
                      <a:avLst/>
                    </a:prstGeom>
                  </pic:spPr>
                </pic:pic>
              </a:graphicData>
            </a:graphic>
          </wp:inline>
        </w:drawing>
      </w:r>
    </w:p>
    <w:p w14:paraId="4D3034E0">
      <w:pPr>
        <w:pStyle w:val="16"/>
        <w:spacing w:before="40" w:after="200"/>
        <w:jc w:val="center"/>
      </w:pPr>
      <w:bookmarkStart w:id="18" w:name="deployment"/>
      <w:bookmarkEnd w:id="18"/>
      <w:r>
        <w:rPr>
          <w:b w:val="0"/>
        </w:rPr>
        <w:fldChar w:fldCharType="begin"/>
      </w:r>
      <w:r>
        <w:rPr>
          <w:b w:val="0"/>
        </w:rPr>
        <w:instrText xml:space="preserve"> SEQ Figure \* ARABIC </w:instrText>
      </w:r>
      <w:r>
        <w:rPr>
          <w:b w:val="0"/>
        </w:rPr>
        <w:fldChar w:fldCharType="separate"/>
      </w:r>
      <w:r>
        <w:rPr>
          <w:b w:val="0"/>
        </w:rPr>
        <w:t>19</w:t>
      </w:r>
      <w:r>
        <w:rPr>
          <w:b w:val="0"/>
        </w:rPr>
        <w:fldChar w:fldCharType="end"/>
      </w:r>
      <w:r>
        <w:rPr>
          <w:i/>
          <w:sz w:val="20"/>
        </w:rPr>
        <w:t>: Deployment Architecture</w:t>
      </w:r>
    </w:p>
    <w:p w14:paraId="07468B1D">
      <w:pPr>
        <w:jc w:val="both"/>
      </w:pPr>
      <w:r>
        <w:rPr>
          <w:b w:val="0"/>
        </w:rPr>
        <w:t xml:space="preserve">The deployment diagram (Figure </w:t>
      </w:r>
      <w:r>
        <w:rPr>
          <w:b w:val="0"/>
        </w:rPr>
        <w:fldChar w:fldCharType="begin"/>
      </w:r>
      <w:r>
        <w:rPr>
          <w:b w:val="0"/>
        </w:rPr>
        <w:instrText xml:space="preserve"> REF deployment \h </w:instrText>
      </w:r>
      <w:r>
        <w:rPr>
          <w:b w:val="0"/>
        </w:rPr>
        <w:fldChar w:fldCharType="separate"/>
      </w:r>
      <w:r>
        <w:rPr>
          <w:b w:val="0"/>
        </w:rPr>
        <w:t>19</w:t>
      </w:r>
      <w:r>
        <w:rPr>
          <w:b w:val="0"/>
        </w:rPr>
        <w:fldChar w:fldCharType="end"/>
      </w:r>
      <w:r>
        <w:t>) shows the physical nodes: the shared family tablet hosting the Flutter client, the home computer or server hosting the Laravel API and MySQL database, and the home Wi-Fi network that links them. There is no external internet dependency, and all data remains within the home.</w:t>
      </w:r>
    </w:p>
    <w:p w14:paraId="15818757">
      <w:pPr>
        <w:pStyle w:val="3"/>
      </w:pPr>
      <w:r>
        <w:t>3.15 User Interface Design (Wireframes)</w:t>
      </w:r>
    </w:p>
    <w:p w14:paraId="656DEC06">
      <w:pPr>
        <w:pStyle w:val="4"/>
      </w:pPr>
      <w:r>
        <w:t>3.15.1 Design Guidelines</w:t>
      </w:r>
    </w:p>
    <w:p w14:paraId="4C067F30">
      <w:pPr>
        <w:jc w:val="both"/>
      </w:pPr>
      <w:r>
        <w:rPr>
          <w:b w:val="0"/>
          <w:i w:val="0"/>
        </w:rPr>
        <w:t>The user interface follows simple, consistent guidelines. The parent interface uses a structured administration layout with a navigation menu, data cards, approval queues and charts. The child interface is a kiosk: large touch targets, avatars, bright colours, immediate feedback and no text-heavy screens. All screens are designed for a portrait tablet with at least a 10-inch screen. The wireframes below illustrate the visual structure of each screen.</w:t>
      </w:r>
    </w:p>
    <w:p w14:paraId="053C5E6B">
      <w:pPr>
        <w:pStyle w:val="4"/>
      </w:pPr>
      <w:r>
        <w:t>3.15.2 Login / PIN Screen</w:t>
      </w:r>
    </w:p>
    <w:p w14:paraId="35519D93">
      <w:pPr>
        <w:spacing w:after="80"/>
        <w:jc w:val="center"/>
      </w:pPr>
      <w:r>
        <w:drawing>
          <wp:inline distT="0" distB="0" distL="114300" distR="114300">
            <wp:extent cx="4754880" cy="38823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0"/>
                    <a:stretch>
                      <a:fillRect/>
                    </a:stretch>
                  </pic:blipFill>
                  <pic:spPr>
                    <a:xfrm>
                      <a:off x="0" y="0"/>
                      <a:ext cx="4754880" cy="3882820"/>
                    </a:xfrm>
                    <a:prstGeom prst="rect">
                      <a:avLst/>
                    </a:prstGeom>
                  </pic:spPr>
                </pic:pic>
              </a:graphicData>
            </a:graphic>
          </wp:inline>
        </w:drawing>
      </w:r>
    </w:p>
    <w:p w14:paraId="0B96F886">
      <w:pPr>
        <w:pStyle w:val="16"/>
        <w:spacing w:before="40" w:after="200"/>
        <w:jc w:val="center"/>
      </w:pPr>
      <w:bookmarkStart w:id="19" w:name="wf_login"/>
      <w:bookmarkEnd w:id="19"/>
      <w:r>
        <w:rPr>
          <w:b w:val="0"/>
        </w:rPr>
        <w:fldChar w:fldCharType="begin"/>
      </w:r>
      <w:r>
        <w:rPr>
          <w:b w:val="0"/>
        </w:rPr>
        <w:instrText xml:space="preserve"> SEQ Figure \* ARABIC </w:instrText>
      </w:r>
      <w:r>
        <w:rPr>
          <w:b w:val="0"/>
        </w:rPr>
        <w:fldChar w:fldCharType="separate"/>
      </w:r>
      <w:r>
        <w:rPr>
          <w:b w:val="0"/>
        </w:rPr>
        <w:t>20</w:t>
      </w:r>
      <w:r>
        <w:rPr>
          <w:b w:val="0"/>
        </w:rPr>
        <w:fldChar w:fldCharType="end"/>
      </w:r>
      <w:r>
        <w:rPr>
          <w:i/>
          <w:sz w:val="20"/>
        </w:rPr>
        <w:t>: Login / PIN Screen – Wireframe</w:t>
      </w:r>
    </w:p>
    <w:p w14:paraId="673031C5">
      <w:pPr>
        <w:jc w:val="both"/>
      </w:pPr>
      <w:r>
        <w:rPr>
          <w:b w:val="0"/>
        </w:rPr>
        <w:t xml:space="preserve">The login screen (Figure </w:t>
      </w:r>
      <w:r>
        <w:rPr>
          <w:b w:val="0"/>
        </w:rPr>
        <w:fldChar w:fldCharType="begin"/>
      </w:r>
      <w:r>
        <w:rPr>
          <w:b w:val="0"/>
        </w:rPr>
        <w:instrText xml:space="preserve"> REF wf_login \h </w:instrText>
      </w:r>
      <w:r>
        <w:rPr>
          <w:b w:val="0"/>
        </w:rPr>
        <w:fldChar w:fldCharType="separate"/>
      </w:r>
      <w:r>
        <w:rPr>
          <w:b w:val="0"/>
        </w:rPr>
        <w:t>20</w:t>
      </w:r>
      <w:r>
        <w:rPr>
          <w:b w:val="0"/>
        </w:rPr>
        <w:fldChar w:fldCharType="end"/>
      </w:r>
      <w:r>
        <w:t>) is used only by the parent. The child-facing mode is entered through a separate kiosk button that leads to profile selection without any authentication.</w:t>
      </w:r>
    </w:p>
    <w:p w14:paraId="7FBE7D6F">
      <w:pPr>
        <w:pStyle w:val="4"/>
      </w:pPr>
      <w:r>
        <w:t>3.15.3 Parent Dashboard</w:t>
      </w:r>
    </w:p>
    <w:p w14:paraId="517C488A">
      <w:pPr>
        <w:spacing w:after="80"/>
        <w:jc w:val="center"/>
      </w:pPr>
      <w:r>
        <w:drawing>
          <wp:inline distT="0" distB="0" distL="114300" distR="114300">
            <wp:extent cx="5760720" cy="407797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1"/>
                    <a:stretch>
                      <a:fillRect/>
                    </a:stretch>
                  </pic:blipFill>
                  <pic:spPr>
                    <a:xfrm>
                      <a:off x="0" y="0"/>
                      <a:ext cx="5760720" cy="4077983"/>
                    </a:xfrm>
                    <a:prstGeom prst="rect">
                      <a:avLst/>
                    </a:prstGeom>
                  </pic:spPr>
                </pic:pic>
              </a:graphicData>
            </a:graphic>
          </wp:inline>
        </w:drawing>
      </w:r>
    </w:p>
    <w:p w14:paraId="68450FCA">
      <w:pPr>
        <w:pStyle w:val="16"/>
        <w:spacing w:before="40" w:after="200"/>
        <w:jc w:val="center"/>
      </w:pPr>
      <w:bookmarkStart w:id="20" w:name="wf_parent"/>
      <w:bookmarkEnd w:id="20"/>
      <w:r>
        <w:rPr>
          <w:b w:val="0"/>
        </w:rPr>
        <w:fldChar w:fldCharType="begin"/>
      </w:r>
      <w:r>
        <w:rPr>
          <w:b w:val="0"/>
        </w:rPr>
        <w:instrText xml:space="preserve"> SEQ Figure \* ARABIC </w:instrText>
      </w:r>
      <w:r>
        <w:rPr>
          <w:b w:val="0"/>
        </w:rPr>
        <w:fldChar w:fldCharType="separate"/>
      </w:r>
      <w:r>
        <w:rPr>
          <w:b w:val="0"/>
        </w:rPr>
        <w:t>21</w:t>
      </w:r>
      <w:r>
        <w:rPr>
          <w:b w:val="0"/>
        </w:rPr>
        <w:fldChar w:fldCharType="end"/>
      </w:r>
      <w:r>
        <w:rPr>
          <w:i/>
          <w:sz w:val="20"/>
        </w:rPr>
        <w:t>: Parent Dashboard – Wireframe</w:t>
      </w:r>
    </w:p>
    <w:p w14:paraId="78B3ADCD">
      <w:pPr>
        <w:jc w:val="both"/>
      </w:pPr>
      <w:r>
        <w:rPr>
          <w:b w:val="0"/>
        </w:rPr>
        <w:t xml:space="preserve">The parent dashboard (Figure </w:t>
      </w:r>
      <w:r>
        <w:rPr>
          <w:b w:val="0"/>
        </w:rPr>
        <w:fldChar w:fldCharType="begin"/>
      </w:r>
      <w:r>
        <w:rPr>
          <w:b w:val="0"/>
        </w:rPr>
        <w:instrText xml:space="preserve"> REF wf_parent \h </w:instrText>
      </w:r>
      <w:r>
        <w:rPr>
          <w:b w:val="0"/>
        </w:rPr>
        <w:fldChar w:fldCharType="separate"/>
      </w:r>
      <w:r>
        <w:rPr>
          <w:b w:val="0"/>
        </w:rPr>
        <w:t>21</w:t>
      </w:r>
      <w:r>
        <w:rPr>
          <w:b w:val="0"/>
        </w:rPr>
        <w:fldChar w:fldCharType="end"/>
      </w:r>
      <w:r>
        <w:t>) combines a navigation drawer, an overview of children, a pending approval queue and quick actions.</w:t>
      </w:r>
    </w:p>
    <w:p w14:paraId="5FC8BEBD">
      <w:pPr>
        <w:pStyle w:val="4"/>
      </w:pPr>
      <w:r>
        <w:t>3.15.4 Child Dashboard</w:t>
      </w:r>
    </w:p>
    <w:p w14:paraId="3C6944C7">
      <w:pPr>
        <w:spacing w:after="80"/>
        <w:jc w:val="center"/>
      </w:pPr>
      <w:r>
        <w:drawing>
          <wp:inline distT="0" distB="0" distL="114300" distR="114300">
            <wp:extent cx="4937760" cy="390906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2"/>
                    <a:stretch>
                      <a:fillRect/>
                    </a:stretch>
                  </pic:blipFill>
                  <pic:spPr>
                    <a:xfrm>
                      <a:off x="0" y="0"/>
                      <a:ext cx="4937760" cy="3909189"/>
                    </a:xfrm>
                    <a:prstGeom prst="rect">
                      <a:avLst/>
                    </a:prstGeom>
                  </pic:spPr>
                </pic:pic>
              </a:graphicData>
            </a:graphic>
          </wp:inline>
        </w:drawing>
      </w:r>
    </w:p>
    <w:p w14:paraId="7B514050">
      <w:pPr>
        <w:pStyle w:val="16"/>
        <w:spacing w:before="40" w:after="200"/>
        <w:jc w:val="center"/>
      </w:pPr>
      <w:bookmarkStart w:id="21" w:name="wf_child"/>
      <w:bookmarkEnd w:id="21"/>
      <w:r>
        <w:rPr>
          <w:b w:val="0"/>
        </w:rPr>
        <w:fldChar w:fldCharType="begin"/>
      </w:r>
      <w:r>
        <w:rPr>
          <w:b w:val="0"/>
        </w:rPr>
        <w:instrText xml:space="preserve"> SEQ Figure \* ARABIC </w:instrText>
      </w:r>
      <w:r>
        <w:rPr>
          <w:b w:val="0"/>
        </w:rPr>
        <w:fldChar w:fldCharType="separate"/>
      </w:r>
      <w:r>
        <w:rPr>
          <w:b w:val="0"/>
        </w:rPr>
        <w:t>22</w:t>
      </w:r>
      <w:r>
        <w:rPr>
          <w:b w:val="0"/>
        </w:rPr>
        <w:fldChar w:fldCharType="end"/>
      </w:r>
      <w:r>
        <w:rPr>
          <w:i/>
          <w:sz w:val="20"/>
        </w:rPr>
        <w:t>: Child Dashboard – Wireframe</w:t>
      </w:r>
    </w:p>
    <w:p w14:paraId="5B2D5BFA">
      <w:pPr>
        <w:jc w:val="both"/>
      </w:pPr>
      <w:r>
        <w:rPr>
          <w:b w:val="0"/>
        </w:rPr>
        <w:t xml:space="preserve">The child dashboard (Figure </w:t>
      </w:r>
      <w:r>
        <w:rPr>
          <w:b w:val="0"/>
        </w:rPr>
        <w:fldChar w:fldCharType="begin"/>
      </w:r>
      <w:r>
        <w:rPr>
          <w:b w:val="0"/>
        </w:rPr>
        <w:instrText xml:space="preserve"> REF wf_child \h </w:instrText>
      </w:r>
      <w:r>
        <w:rPr>
          <w:b w:val="0"/>
        </w:rPr>
        <w:fldChar w:fldCharType="separate"/>
      </w:r>
      <w:r>
        <w:rPr>
          <w:b w:val="0"/>
        </w:rPr>
        <w:t>22</w:t>
      </w:r>
      <w:r>
        <w:rPr>
          <w:b w:val="0"/>
        </w:rPr>
        <w:fldChar w:fldCharType="end"/>
      </w:r>
      <w:r>
        <w:t>) greets the child by name, summarises coins, badges and progress, and lists the tasks for today.</w:t>
      </w:r>
    </w:p>
    <w:p w14:paraId="68B09D4A">
      <w:pPr>
        <w:pStyle w:val="4"/>
      </w:pPr>
      <w:r>
        <w:t>3.15.5 Task Screen</w:t>
      </w:r>
    </w:p>
    <w:p w14:paraId="1FC176F6">
      <w:pPr>
        <w:spacing w:after="80"/>
        <w:jc w:val="center"/>
      </w:pPr>
      <w:r>
        <w:drawing>
          <wp:inline distT="0" distB="0" distL="114300" distR="114300">
            <wp:extent cx="4937760" cy="390906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3"/>
                    <a:stretch>
                      <a:fillRect/>
                    </a:stretch>
                  </pic:blipFill>
                  <pic:spPr>
                    <a:xfrm>
                      <a:off x="0" y="0"/>
                      <a:ext cx="4937760" cy="3909189"/>
                    </a:xfrm>
                    <a:prstGeom prst="rect">
                      <a:avLst/>
                    </a:prstGeom>
                  </pic:spPr>
                </pic:pic>
              </a:graphicData>
            </a:graphic>
          </wp:inline>
        </w:drawing>
      </w:r>
    </w:p>
    <w:p w14:paraId="1DF11FD5">
      <w:pPr>
        <w:pStyle w:val="16"/>
        <w:spacing w:before="40" w:after="200"/>
        <w:jc w:val="center"/>
      </w:pPr>
      <w:bookmarkStart w:id="22" w:name="wf_tasks"/>
      <w:bookmarkEnd w:id="22"/>
      <w:r>
        <w:rPr>
          <w:b w:val="0"/>
        </w:rPr>
        <w:fldChar w:fldCharType="begin"/>
      </w:r>
      <w:r>
        <w:rPr>
          <w:b w:val="0"/>
        </w:rPr>
        <w:instrText xml:space="preserve"> SEQ Figure \* ARABIC </w:instrText>
      </w:r>
      <w:r>
        <w:rPr>
          <w:b w:val="0"/>
        </w:rPr>
        <w:fldChar w:fldCharType="separate"/>
      </w:r>
      <w:r>
        <w:rPr>
          <w:b w:val="0"/>
        </w:rPr>
        <w:t>23</w:t>
      </w:r>
      <w:r>
        <w:rPr>
          <w:b w:val="0"/>
        </w:rPr>
        <w:fldChar w:fldCharType="end"/>
      </w:r>
      <w:r>
        <w:rPr>
          <w:i/>
          <w:sz w:val="20"/>
        </w:rPr>
        <w:t>: Task Screen – Wireframe</w:t>
      </w:r>
    </w:p>
    <w:p w14:paraId="3E969E4A">
      <w:pPr>
        <w:jc w:val="both"/>
      </w:pPr>
      <w:r>
        <w:rPr>
          <w:b w:val="0"/>
        </w:rPr>
        <w:t xml:space="preserve">The task screen (Figure </w:t>
      </w:r>
      <w:r>
        <w:rPr>
          <w:b w:val="0"/>
        </w:rPr>
        <w:fldChar w:fldCharType="begin"/>
      </w:r>
      <w:r>
        <w:rPr>
          <w:b w:val="0"/>
        </w:rPr>
        <w:instrText xml:space="preserve"> REF wf_tasks \h </w:instrText>
      </w:r>
      <w:r>
        <w:rPr>
          <w:b w:val="0"/>
        </w:rPr>
        <w:fldChar w:fldCharType="separate"/>
      </w:r>
      <w:r>
        <w:rPr>
          <w:b w:val="0"/>
        </w:rPr>
        <w:t>23</w:t>
      </w:r>
      <w:r>
        <w:rPr>
          <w:b w:val="0"/>
        </w:rPr>
        <w:fldChar w:fldCharType="end"/>
      </w:r>
      <w:r>
        <w:t>) lists each task with its schedule tag, coin value and verification type, together with a Complete or Submit action.</w:t>
      </w:r>
    </w:p>
    <w:p w14:paraId="77E9E2F7">
      <w:pPr>
        <w:pStyle w:val="4"/>
      </w:pPr>
      <w:r>
        <w:t>3.15.6 Reports Screen</w:t>
      </w:r>
    </w:p>
    <w:p w14:paraId="678EDA0D">
      <w:pPr>
        <w:spacing w:after="80"/>
        <w:jc w:val="center"/>
      </w:pPr>
      <w:r>
        <w:drawing>
          <wp:inline distT="0" distB="0" distL="114300" distR="114300">
            <wp:extent cx="5760720" cy="407797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4"/>
                    <a:stretch>
                      <a:fillRect/>
                    </a:stretch>
                  </pic:blipFill>
                  <pic:spPr>
                    <a:xfrm>
                      <a:off x="0" y="0"/>
                      <a:ext cx="5760720" cy="4077983"/>
                    </a:xfrm>
                    <a:prstGeom prst="rect">
                      <a:avLst/>
                    </a:prstGeom>
                  </pic:spPr>
                </pic:pic>
              </a:graphicData>
            </a:graphic>
          </wp:inline>
        </w:drawing>
      </w:r>
    </w:p>
    <w:p w14:paraId="53A33647">
      <w:pPr>
        <w:pStyle w:val="16"/>
        <w:spacing w:before="40" w:after="200"/>
        <w:jc w:val="center"/>
      </w:pPr>
      <w:bookmarkStart w:id="23" w:name="wf_reports"/>
      <w:bookmarkEnd w:id="23"/>
      <w:r>
        <w:rPr>
          <w:b w:val="0"/>
        </w:rPr>
        <w:fldChar w:fldCharType="begin"/>
      </w:r>
      <w:r>
        <w:rPr>
          <w:b w:val="0"/>
        </w:rPr>
        <w:instrText xml:space="preserve"> SEQ Figure \* ARABIC </w:instrText>
      </w:r>
      <w:r>
        <w:rPr>
          <w:b w:val="0"/>
        </w:rPr>
        <w:fldChar w:fldCharType="separate"/>
      </w:r>
      <w:r>
        <w:rPr>
          <w:b w:val="0"/>
        </w:rPr>
        <w:t>24</w:t>
      </w:r>
      <w:r>
        <w:rPr>
          <w:b w:val="0"/>
        </w:rPr>
        <w:fldChar w:fldCharType="end"/>
      </w:r>
      <w:r>
        <w:rPr>
          <w:i/>
          <w:sz w:val="20"/>
        </w:rPr>
        <w:t>: Reports Screen – Wireframe</w:t>
      </w:r>
    </w:p>
    <w:p w14:paraId="33C1BF69">
      <w:pPr>
        <w:jc w:val="both"/>
      </w:pPr>
      <w:r>
        <w:rPr>
          <w:b w:val="0"/>
        </w:rPr>
        <w:t xml:space="preserve">The reports screen (Figure </w:t>
      </w:r>
      <w:r>
        <w:rPr>
          <w:b w:val="0"/>
        </w:rPr>
        <w:fldChar w:fldCharType="begin"/>
      </w:r>
      <w:r>
        <w:rPr>
          <w:b w:val="0"/>
        </w:rPr>
        <w:instrText xml:space="preserve"> REF wf_reports \h </w:instrText>
      </w:r>
      <w:r>
        <w:rPr>
          <w:b w:val="0"/>
        </w:rPr>
        <w:fldChar w:fldCharType="separate"/>
      </w:r>
      <w:r>
        <w:rPr>
          <w:b w:val="0"/>
        </w:rPr>
        <w:t>24</w:t>
      </w:r>
      <w:r>
        <w:rPr>
          <w:b w:val="0"/>
        </w:rPr>
        <w:fldChar w:fldCharType="end"/>
      </w:r>
      <w:r>
        <w:t>) provides period filters, summary cards, charts and the top-child table, with an export option.</w:t>
      </w:r>
    </w:p>
    <w:p w14:paraId="5D166CA4">
      <w:pPr>
        <w:pStyle w:val="4"/>
      </w:pPr>
      <w:r>
        <w:t>3.15.7 Coins Screen</w:t>
      </w:r>
    </w:p>
    <w:p w14:paraId="7650FC89">
      <w:pPr>
        <w:spacing w:after="80"/>
        <w:jc w:val="center"/>
      </w:pPr>
      <w:r>
        <w:drawing>
          <wp:inline distT="0" distB="0" distL="114300" distR="114300">
            <wp:extent cx="4937760" cy="390906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5"/>
                    <a:stretch>
                      <a:fillRect/>
                    </a:stretch>
                  </pic:blipFill>
                  <pic:spPr>
                    <a:xfrm>
                      <a:off x="0" y="0"/>
                      <a:ext cx="4937760" cy="3909189"/>
                    </a:xfrm>
                    <a:prstGeom prst="rect">
                      <a:avLst/>
                    </a:prstGeom>
                  </pic:spPr>
                </pic:pic>
              </a:graphicData>
            </a:graphic>
          </wp:inline>
        </w:drawing>
      </w:r>
    </w:p>
    <w:p w14:paraId="5B035080">
      <w:pPr>
        <w:pStyle w:val="16"/>
        <w:spacing w:before="40" w:after="200"/>
        <w:jc w:val="center"/>
      </w:pPr>
      <w:bookmarkStart w:id="24" w:name="wf_coins"/>
      <w:bookmarkEnd w:id="24"/>
      <w:r>
        <w:rPr>
          <w:b w:val="0"/>
        </w:rPr>
        <w:fldChar w:fldCharType="begin"/>
      </w:r>
      <w:r>
        <w:rPr>
          <w:b w:val="0"/>
        </w:rPr>
        <w:instrText xml:space="preserve"> SEQ Figure \* ARABIC </w:instrText>
      </w:r>
      <w:r>
        <w:rPr>
          <w:b w:val="0"/>
        </w:rPr>
        <w:fldChar w:fldCharType="separate"/>
      </w:r>
      <w:r>
        <w:rPr>
          <w:b w:val="0"/>
        </w:rPr>
        <w:t>25</w:t>
      </w:r>
      <w:r>
        <w:rPr>
          <w:b w:val="0"/>
        </w:rPr>
        <w:fldChar w:fldCharType="end"/>
      </w:r>
      <w:r>
        <w:rPr>
          <w:i/>
          <w:sz w:val="20"/>
        </w:rPr>
        <w:t>: Coins Screen – Wireframe</w:t>
      </w:r>
    </w:p>
    <w:p w14:paraId="49C44532">
      <w:pPr>
        <w:jc w:val="both"/>
      </w:pPr>
      <w:r>
        <w:rPr>
          <w:b w:val="0"/>
        </w:rPr>
        <w:t xml:space="preserve">The coins screen (Figure </w:t>
      </w:r>
      <w:r>
        <w:rPr>
          <w:b w:val="0"/>
        </w:rPr>
        <w:fldChar w:fldCharType="begin"/>
      </w:r>
      <w:r>
        <w:rPr>
          <w:b w:val="0"/>
        </w:rPr>
        <w:instrText xml:space="preserve"> REF wf_coins \h </w:instrText>
      </w:r>
      <w:r>
        <w:rPr>
          <w:b w:val="0"/>
        </w:rPr>
        <w:fldChar w:fldCharType="separate"/>
      </w:r>
      <w:r>
        <w:rPr>
          <w:b w:val="0"/>
        </w:rPr>
        <w:t>25</w:t>
      </w:r>
      <w:r>
        <w:rPr>
          <w:b w:val="0"/>
        </w:rPr>
        <w:fldChar w:fldCharType="end"/>
      </w:r>
      <w:r>
        <w:t>) shows the balance and ledger history, and gives the parent tools to add bonus coins or remove coins with a reason.</w:t>
      </w:r>
    </w:p>
    <w:p w14:paraId="008C7276">
      <w:pPr>
        <w:pStyle w:val="4"/>
      </w:pPr>
      <w:r>
        <w:t>3.15.8 Rewards Screen</w:t>
      </w:r>
    </w:p>
    <w:p w14:paraId="29705133">
      <w:pPr>
        <w:spacing w:after="80"/>
        <w:jc w:val="center"/>
      </w:pPr>
      <w:r>
        <w:drawing>
          <wp:inline distT="0" distB="0" distL="114300" distR="114300">
            <wp:extent cx="4937760" cy="390906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6"/>
                    <a:stretch>
                      <a:fillRect/>
                    </a:stretch>
                  </pic:blipFill>
                  <pic:spPr>
                    <a:xfrm>
                      <a:off x="0" y="0"/>
                      <a:ext cx="4937760" cy="3909189"/>
                    </a:xfrm>
                    <a:prstGeom prst="rect">
                      <a:avLst/>
                    </a:prstGeom>
                  </pic:spPr>
                </pic:pic>
              </a:graphicData>
            </a:graphic>
          </wp:inline>
        </w:drawing>
      </w:r>
    </w:p>
    <w:p w14:paraId="2C93D707">
      <w:pPr>
        <w:pStyle w:val="16"/>
        <w:spacing w:before="40" w:after="200"/>
        <w:jc w:val="center"/>
      </w:pPr>
      <w:bookmarkStart w:id="25" w:name="wf_rewards"/>
      <w:bookmarkEnd w:id="25"/>
      <w:r>
        <w:rPr>
          <w:b w:val="0"/>
        </w:rPr>
        <w:fldChar w:fldCharType="begin"/>
      </w:r>
      <w:r>
        <w:rPr>
          <w:b w:val="0"/>
        </w:rPr>
        <w:instrText xml:space="preserve"> SEQ Figure \* ARABIC </w:instrText>
      </w:r>
      <w:r>
        <w:rPr>
          <w:b w:val="0"/>
        </w:rPr>
        <w:fldChar w:fldCharType="separate"/>
      </w:r>
      <w:r>
        <w:rPr>
          <w:b w:val="0"/>
        </w:rPr>
        <w:t>26</w:t>
      </w:r>
      <w:r>
        <w:rPr>
          <w:b w:val="0"/>
        </w:rPr>
        <w:fldChar w:fldCharType="end"/>
      </w:r>
      <w:r>
        <w:rPr>
          <w:i/>
          <w:sz w:val="20"/>
        </w:rPr>
        <w:t>: Rewards Screen – Wireframe</w:t>
      </w:r>
    </w:p>
    <w:p w14:paraId="54FF6477">
      <w:pPr>
        <w:jc w:val="both"/>
      </w:pPr>
      <w:r>
        <w:rPr>
          <w:b w:val="0"/>
        </w:rPr>
        <w:t xml:space="preserve">The rewards screen (Figure </w:t>
      </w:r>
      <w:r>
        <w:rPr>
          <w:b w:val="0"/>
        </w:rPr>
        <w:fldChar w:fldCharType="begin"/>
      </w:r>
      <w:r>
        <w:rPr>
          <w:b w:val="0"/>
        </w:rPr>
        <w:instrText xml:space="preserve"> REF wf_rewards \h </w:instrText>
      </w:r>
      <w:r>
        <w:rPr>
          <w:b w:val="0"/>
        </w:rPr>
        <w:fldChar w:fldCharType="separate"/>
      </w:r>
      <w:r>
        <w:rPr>
          <w:b w:val="0"/>
        </w:rPr>
        <w:t>26</w:t>
      </w:r>
      <w:r>
        <w:rPr>
          <w:b w:val="0"/>
        </w:rPr>
        <w:fldChar w:fldCharType="end"/>
      </w:r>
      <w:r>
        <w:t>) presents the rewards shop with coin costs and redeem or locked states, plus the child’s current balance.</w:t>
      </w:r>
    </w:p>
    <w:p w14:paraId="5DDDE1FF">
      <w:pPr>
        <w:pStyle w:val="4"/>
      </w:pPr>
      <w:r>
        <w:t>3.15.9 Settings Screen</w:t>
      </w:r>
    </w:p>
    <w:p w14:paraId="4ADF398D">
      <w:pPr>
        <w:spacing w:after="80"/>
        <w:jc w:val="center"/>
      </w:pPr>
      <w:r>
        <w:drawing>
          <wp:inline distT="0" distB="0" distL="114300" distR="114300">
            <wp:extent cx="4937760" cy="390906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7"/>
                    <a:stretch>
                      <a:fillRect/>
                    </a:stretch>
                  </pic:blipFill>
                  <pic:spPr>
                    <a:xfrm>
                      <a:off x="0" y="0"/>
                      <a:ext cx="4937760" cy="3909189"/>
                    </a:xfrm>
                    <a:prstGeom prst="rect">
                      <a:avLst/>
                    </a:prstGeom>
                  </pic:spPr>
                </pic:pic>
              </a:graphicData>
            </a:graphic>
          </wp:inline>
        </w:drawing>
      </w:r>
    </w:p>
    <w:p w14:paraId="37CB828F">
      <w:pPr>
        <w:pStyle w:val="16"/>
        <w:spacing w:before="40" w:after="200"/>
        <w:jc w:val="center"/>
      </w:pPr>
      <w:bookmarkStart w:id="26" w:name="wf_settings"/>
      <w:bookmarkEnd w:id="26"/>
      <w:r>
        <w:rPr>
          <w:b w:val="0"/>
        </w:rPr>
        <w:fldChar w:fldCharType="begin"/>
      </w:r>
      <w:r>
        <w:rPr>
          <w:b w:val="0"/>
        </w:rPr>
        <w:instrText xml:space="preserve"> SEQ Figure \* ARABIC </w:instrText>
      </w:r>
      <w:r>
        <w:rPr>
          <w:b w:val="0"/>
        </w:rPr>
        <w:fldChar w:fldCharType="separate"/>
      </w:r>
      <w:r>
        <w:rPr>
          <w:b w:val="0"/>
        </w:rPr>
        <w:t>27</w:t>
      </w:r>
      <w:r>
        <w:rPr>
          <w:b w:val="0"/>
        </w:rPr>
        <w:fldChar w:fldCharType="end"/>
      </w:r>
      <w:r>
        <w:rPr>
          <w:i/>
          <w:sz w:val="20"/>
        </w:rPr>
        <w:t>: Settings Screen – Wireframe</w:t>
      </w:r>
    </w:p>
    <w:p w14:paraId="14BB43FA">
      <w:pPr>
        <w:jc w:val="both"/>
      </w:pPr>
      <w:r>
        <w:rPr>
          <w:b w:val="0"/>
        </w:rPr>
        <w:t xml:space="preserve">The settings screen (Figure </w:t>
      </w:r>
      <w:r>
        <w:rPr>
          <w:b w:val="0"/>
        </w:rPr>
        <w:fldChar w:fldCharType="begin"/>
      </w:r>
      <w:r>
        <w:rPr>
          <w:b w:val="0"/>
        </w:rPr>
        <w:instrText xml:space="preserve"> REF wf_settings \h </w:instrText>
      </w:r>
      <w:r>
        <w:rPr>
          <w:b w:val="0"/>
        </w:rPr>
        <w:fldChar w:fldCharType="separate"/>
      </w:r>
      <w:r>
        <w:rPr>
          <w:b w:val="0"/>
        </w:rPr>
        <w:t>27</w:t>
      </w:r>
      <w:r>
        <w:rPr>
          <w:b w:val="0"/>
        </w:rPr>
        <w:fldChar w:fldCharType="end"/>
      </w:r>
      <w:r>
        <w:t>) allows the parent to change the PIN, manage notifications, set task defaults, manage libraries, check the offline sync status and back up data.</w:t>
      </w:r>
    </w:p>
    <w:p w14:paraId="03EA88D3">
      <w:pPr>
        <w:pStyle w:val="3"/>
      </w:pPr>
      <w:r>
        <w:t>3.16 Summary</w:t>
      </w:r>
    </w:p>
    <w:p w14:paraId="2DE09F55">
      <w:pPr>
        <w:jc w:val="both"/>
      </w:pPr>
      <w:r>
        <w:rPr>
          <w:b w:val="0"/>
          <w:i w:val="0"/>
        </w:rPr>
        <w:t>This chapter analysed the current manual system and specified the proposed system through functional requirements, non-functional requirements, business rules, actors and use cases. The system was then modelled with DFDs, an ER model, a full database schema, UML diagrams, navigation, architecture and deployment views, and every major screen was designed as a wireframe. The next chapter presents the project management plan that will govern the implementation of this design.</w:t>
      </w:r>
    </w:p>
    <w:p w14:paraId="730538CB">
      <w:pPr>
        <w:pStyle w:val="2"/>
        <w:pageBreakBefore/>
      </w:pPr>
      <w:r>
        <w:t>CHAPTER FOUR</w:t>
      </w:r>
    </w:p>
    <w:p w14:paraId="7B826349">
      <w:pPr>
        <w:pStyle w:val="3"/>
      </w:pPr>
      <w:r>
        <w:t>PROJECT MANAGEMENT</w:t>
      </w:r>
    </w:p>
    <w:p w14:paraId="36A016C0">
      <w:pPr>
        <w:pStyle w:val="3"/>
      </w:pPr>
      <w:r>
        <w:t>4.1 Introduction</w:t>
      </w:r>
    </w:p>
    <w:p w14:paraId="02A67FBE">
      <w:pPr>
        <w:jc w:val="both"/>
      </w:pPr>
      <w:r>
        <w:rPr>
          <w:b w:val="0"/>
          <w:i w:val="0"/>
        </w:rPr>
        <w:t>This chapter presents the management plan for the Smart Child Daily Activity Tracking System project. It defines the development methodology, the work breakdown structure, the project schedule with a Gantt chart and milestones, the required hardware and software resources, the estimated budget, the risk analysis with a risk matrix, and the quality, communication and testing plans. The chapter ends with the requirement traceability matrix that links every functional requirement to its design and test coverage.</w:t>
      </w:r>
    </w:p>
    <w:p w14:paraId="08FCA825">
      <w:pPr>
        <w:pStyle w:val="3"/>
      </w:pPr>
      <w:r>
        <w:t>4.2 Development Methodology</w:t>
      </w:r>
    </w:p>
    <w:p w14:paraId="058EDE10">
      <w:pPr>
        <w:jc w:val="both"/>
      </w:pPr>
      <w:r>
        <w:rPr>
          <w:b w:val="0"/>
          <w:i w:val="0"/>
        </w:rPr>
        <w:t>The project follows a modified Waterfall methodology with an iterative design loop. Because the deliverable of this phase is a complete Software Analysis and Design document, a sequential lifecycle is appropriate: requirements are fully analysed and frozen in the analysis phase before design proceeds. However, the design phase uses short iterative cycles — modelling, review, and refinement — so that the diagrams, database schema and wireframes are validated against the requirements before implementation begins. This hybrid approach gives the documentation rigour of Waterfall with the responsiveness of iteration. The phases are:</w:t>
      </w:r>
    </w:p>
    <w:p w14:paraId="0F705375">
      <w:pPr>
        <w:spacing w:after="40"/>
        <w:ind w:left="567" w:hanging="340"/>
        <w:jc w:val="both"/>
      </w:pPr>
      <w:r>
        <w:rPr>
          <w:b/>
        </w:rPr>
        <w:t>1.</w:t>
      </w:r>
      <w:r>
        <w:rPr>
          <w:b/>
        </w:rPr>
        <w:tab/>
      </w:r>
      <w:r>
        <w:t>Phase 1 – Initiation and planning (requirements capture, feasibility, project charter).</w:t>
      </w:r>
    </w:p>
    <w:p w14:paraId="4512C438">
      <w:pPr>
        <w:spacing w:after="40"/>
        <w:ind w:left="567" w:hanging="340"/>
        <w:jc w:val="both"/>
      </w:pPr>
      <w:r>
        <w:rPr>
          <w:b/>
        </w:rPr>
        <w:t>2.</w:t>
      </w:r>
      <w:r>
        <w:rPr>
          <w:b/>
        </w:rPr>
        <w:tab/>
      </w:r>
      <w:r>
        <w:t>Phase 2 – System analysis (current system, requirements, use cases, DFDs).</w:t>
      </w:r>
    </w:p>
    <w:p w14:paraId="0637A2FB">
      <w:pPr>
        <w:spacing w:after="40"/>
        <w:ind w:left="567" w:hanging="340"/>
        <w:jc w:val="both"/>
      </w:pPr>
      <w:r>
        <w:rPr>
          <w:b/>
        </w:rPr>
        <w:t>3.</w:t>
      </w:r>
      <w:r>
        <w:rPr>
          <w:b/>
        </w:rPr>
        <w:tab/>
      </w:r>
      <w:r>
        <w:t>Phase 3 – System design (ER model, database, classes, architecture, wireframes).</w:t>
      </w:r>
    </w:p>
    <w:p w14:paraId="15F58502">
      <w:pPr>
        <w:spacing w:after="40"/>
        <w:ind w:left="567" w:hanging="340"/>
        <w:jc w:val="both"/>
      </w:pPr>
      <w:r>
        <w:rPr>
          <w:b/>
        </w:rPr>
        <w:t>4.</w:t>
      </w:r>
      <w:r>
        <w:rPr>
          <w:b/>
        </w:rPr>
        <w:tab/>
      </w:r>
      <w:r>
        <w:t>Phase 4 – Implementation (Flutter client, Laravel API, MySQL schema, integration).</w:t>
      </w:r>
    </w:p>
    <w:p w14:paraId="19484865">
      <w:pPr>
        <w:spacing w:after="40"/>
        <w:ind w:left="567" w:hanging="340"/>
        <w:jc w:val="both"/>
      </w:pPr>
      <w:r>
        <w:rPr>
          <w:b/>
        </w:rPr>
        <w:t>5.</w:t>
      </w:r>
      <w:r>
        <w:rPr>
          <w:b/>
        </w:rPr>
        <w:tab/>
      </w:r>
      <w:r>
        <w:t>Phase 5 – Testing and user acceptance (unit, integration, system, UAT).</w:t>
      </w:r>
    </w:p>
    <w:p w14:paraId="74FFE124">
      <w:pPr>
        <w:spacing w:after="40"/>
        <w:ind w:left="567" w:hanging="340"/>
        <w:jc w:val="both"/>
      </w:pPr>
      <w:r>
        <w:rPr>
          <w:b/>
        </w:rPr>
        <w:t>6.</w:t>
      </w:r>
      <w:r>
        <w:rPr>
          <w:b/>
        </w:rPr>
        <w:tab/>
      </w:r>
      <w:r>
        <w:t>Phase 6 – Documentation, deployment and submission.</w:t>
      </w:r>
    </w:p>
    <w:p w14:paraId="33721184">
      <w:pPr>
        <w:pStyle w:val="3"/>
      </w:pPr>
      <w:r>
        <w:t>4.3 Work Breakdown Structure (WBS)</w:t>
      </w:r>
    </w:p>
    <w:p w14:paraId="070CFCC3">
      <w:pPr>
        <w:jc w:val="both"/>
      </w:pPr>
      <w:r>
        <w:rPr>
          <w:b w:val="0"/>
          <w:i w:val="0"/>
        </w:rPr>
        <w:t>The project is decomposed into manageable work packages in the Work Breakdown Structure below. Each package is used for scheduling, resourcing and budgeting.</w:t>
      </w:r>
    </w:p>
    <w:p w14:paraId="4D9AE29A">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10</w:t>
      </w:r>
      <w:r>
        <w:rPr>
          <w:b w:val="0"/>
        </w:rPr>
        <w:fldChar w:fldCharType="end"/>
      </w:r>
      <w:r>
        <w:rPr>
          <w:i/>
          <w:sz w:val="20"/>
        </w:rPr>
        <w:t>: Work Breakdown Structure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2239"/>
        <w:gridCol w:w="2239"/>
        <w:gridCol w:w="2239"/>
      </w:tblGrid>
      <w:tr w14:paraId="7A5E1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1F4E79"/>
          </w:tcPr>
          <w:p w14:paraId="1941CA49">
            <w:pPr>
              <w:spacing w:before="40" w:after="40" w:line="264" w:lineRule="auto"/>
              <w:jc w:val="center"/>
            </w:pPr>
            <w:r>
              <w:rPr>
                <w:b/>
                <w:i w:val="0"/>
                <w:color w:val="FFFFFF"/>
                <w:sz w:val="20"/>
              </w:rPr>
              <w:t>WBS ID</w:t>
            </w:r>
          </w:p>
        </w:tc>
        <w:tc>
          <w:tcPr>
            <w:tcW w:w="3168" w:type="dxa"/>
            <w:shd w:val="clear" w:color="auto" w:fill="1F4E79"/>
          </w:tcPr>
          <w:p w14:paraId="44892F83">
            <w:pPr>
              <w:spacing w:before="40" w:after="40" w:line="264" w:lineRule="auto"/>
              <w:jc w:val="center"/>
            </w:pPr>
            <w:r>
              <w:rPr>
                <w:b/>
                <w:i w:val="0"/>
                <w:color w:val="FFFFFF"/>
                <w:sz w:val="20"/>
              </w:rPr>
              <w:t>Work Package</w:t>
            </w:r>
          </w:p>
        </w:tc>
        <w:tc>
          <w:tcPr>
            <w:tcW w:w="3024" w:type="dxa"/>
            <w:shd w:val="clear" w:color="auto" w:fill="1F4E79"/>
          </w:tcPr>
          <w:p w14:paraId="425D7DEA">
            <w:pPr>
              <w:spacing w:before="40" w:after="40" w:line="264" w:lineRule="auto"/>
              <w:jc w:val="center"/>
            </w:pPr>
            <w:r>
              <w:rPr>
                <w:b/>
                <w:i w:val="0"/>
                <w:color w:val="FFFFFF"/>
                <w:sz w:val="20"/>
              </w:rPr>
              <w:t>Deliverable</w:t>
            </w:r>
          </w:p>
        </w:tc>
        <w:tc>
          <w:tcPr>
            <w:tcW w:w="2016" w:type="dxa"/>
            <w:shd w:val="clear" w:color="auto" w:fill="1F4E79"/>
          </w:tcPr>
          <w:p w14:paraId="302CAB57">
            <w:pPr>
              <w:spacing w:before="40" w:after="40" w:line="264" w:lineRule="auto"/>
              <w:jc w:val="center"/>
            </w:pPr>
            <w:r>
              <w:rPr>
                <w:b/>
                <w:i w:val="0"/>
                <w:color w:val="FFFFFF"/>
                <w:sz w:val="20"/>
              </w:rPr>
              <w:t>Responsible</w:t>
            </w:r>
          </w:p>
        </w:tc>
      </w:tr>
      <w:tr w14:paraId="55483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75F521F">
            <w:pPr>
              <w:spacing w:before="40" w:after="40" w:line="264" w:lineRule="auto"/>
              <w:jc w:val="left"/>
            </w:pPr>
            <w:r>
              <w:rPr>
                <w:b w:val="0"/>
                <w:i w:val="0"/>
                <w:sz w:val="20"/>
              </w:rPr>
              <w:t>1.0</w:t>
            </w:r>
          </w:p>
        </w:tc>
        <w:tc>
          <w:tcPr>
            <w:tcW w:w="3168" w:type="dxa"/>
          </w:tcPr>
          <w:p w14:paraId="30AB15DE">
            <w:pPr>
              <w:spacing w:before="40" w:after="40" w:line="264" w:lineRule="auto"/>
              <w:jc w:val="left"/>
            </w:pPr>
            <w:r>
              <w:rPr>
                <w:b w:val="0"/>
                <w:i w:val="0"/>
                <w:sz w:val="20"/>
              </w:rPr>
              <w:t>Project Management</w:t>
            </w:r>
          </w:p>
        </w:tc>
        <w:tc>
          <w:tcPr>
            <w:tcW w:w="3024" w:type="dxa"/>
          </w:tcPr>
          <w:p w14:paraId="22659BE2">
            <w:pPr>
              <w:spacing w:before="40" w:after="40" w:line="264" w:lineRule="auto"/>
              <w:jc w:val="left"/>
            </w:pPr>
            <w:r>
              <w:rPr>
                <w:b w:val="0"/>
                <w:i w:val="0"/>
                <w:sz w:val="20"/>
              </w:rPr>
              <w:t>Project charter, schedule, budget, risk register</w:t>
            </w:r>
          </w:p>
        </w:tc>
        <w:tc>
          <w:tcPr>
            <w:tcW w:w="2016" w:type="dxa"/>
          </w:tcPr>
          <w:p w14:paraId="5228A4A5">
            <w:pPr>
              <w:spacing w:before="40" w:after="40" w:line="264" w:lineRule="auto"/>
              <w:jc w:val="left"/>
            </w:pPr>
            <w:r>
              <w:rPr>
                <w:b w:val="0"/>
                <w:i w:val="0"/>
                <w:sz w:val="20"/>
              </w:rPr>
              <w:t>Project Lead</w:t>
            </w:r>
          </w:p>
        </w:tc>
      </w:tr>
      <w:tr w14:paraId="16E78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374A6B06">
            <w:pPr>
              <w:spacing w:before="40" w:after="40" w:line="264" w:lineRule="auto"/>
              <w:jc w:val="left"/>
            </w:pPr>
            <w:r>
              <w:rPr>
                <w:b w:val="0"/>
                <w:i w:val="0"/>
                <w:sz w:val="20"/>
              </w:rPr>
              <w:t>1.1</w:t>
            </w:r>
          </w:p>
        </w:tc>
        <w:tc>
          <w:tcPr>
            <w:tcW w:w="3168" w:type="dxa"/>
            <w:shd w:val="clear" w:color="auto" w:fill="F2F6FB"/>
          </w:tcPr>
          <w:p w14:paraId="5B599069">
            <w:pPr>
              <w:spacing w:before="40" w:after="40" w:line="264" w:lineRule="auto"/>
              <w:jc w:val="left"/>
            </w:pPr>
            <w:r>
              <w:rPr>
                <w:b w:val="0"/>
                <w:i w:val="0"/>
                <w:sz w:val="20"/>
              </w:rPr>
              <w:t>Initiation &amp; Planning</w:t>
            </w:r>
          </w:p>
        </w:tc>
        <w:tc>
          <w:tcPr>
            <w:tcW w:w="3024" w:type="dxa"/>
            <w:shd w:val="clear" w:color="auto" w:fill="F2F6FB"/>
          </w:tcPr>
          <w:p w14:paraId="58EF68B0">
            <w:pPr>
              <w:spacing w:before="40" w:after="40" w:line="264" w:lineRule="auto"/>
              <w:jc w:val="left"/>
            </w:pPr>
            <w:r>
              <w:rPr>
                <w:b w:val="0"/>
                <w:i w:val="0"/>
                <w:sz w:val="20"/>
              </w:rPr>
              <w:t>Feasibility and plan approved</w:t>
            </w:r>
          </w:p>
        </w:tc>
        <w:tc>
          <w:tcPr>
            <w:tcW w:w="2016" w:type="dxa"/>
            <w:shd w:val="clear" w:color="auto" w:fill="F2F6FB"/>
          </w:tcPr>
          <w:p w14:paraId="14FD0BAA">
            <w:pPr>
              <w:spacing w:before="40" w:after="40" w:line="264" w:lineRule="auto"/>
              <w:jc w:val="left"/>
            </w:pPr>
            <w:r>
              <w:rPr>
                <w:b w:val="0"/>
                <w:i w:val="0"/>
                <w:sz w:val="20"/>
              </w:rPr>
              <w:t>Project Lead</w:t>
            </w:r>
          </w:p>
        </w:tc>
      </w:tr>
      <w:tr w14:paraId="593D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989C751">
            <w:pPr>
              <w:spacing w:before="40" w:after="40" w:line="264" w:lineRule="auto"/>
              <w:jc w:val="left"/>
            </w:pPr>
            <w:r>
              <w:rPr>
                <w:b w:val="0"/>
                <w:i w:val="0"/>
                <w:sz w:val="20"/>
              </w:rPr>
              <w:t>2.0</w:t>
            </w:r>
          </w:p>
        </w:tc>
        <w:tc>
          <w:tcPr>
            <w:tcW w:w="3168" w:type="dxa"/>
          </w:tcPr>
          <w:p w14:paraId="15D70E2F">
            <w:pPr>
              <w:spacing w:before="40" w:after="40" w:line="264" w:lineRule="auto"/>
              <w:jc w:val="left"/>
            </w:pPr>
            <w:r>
              <w:rPr>
                <w:b w:val="0"/>
                <w:i w:val="0"/>
                <w:sz w:val="20"/>
              </w:rPr>
              <w:t>System Analysis</w:t>
            </w:r>
          </w:p>
        </w:tc>
        <w:tc>
          <w:tcPr>
            <w:tcW w:w="3024" w:type="dxa"/>
          </w:tcPr>
          <w:p w14:paraId="1A8EE503">
            <w:pPr>
              <w:spacing w:before="40" w:after="40" w:line="264" w:lineRule="auto"/>
              <w:jc w:val="left"/>
            </w:pPr>
            <w:r>
              <w:rPr>
                <w:b w:val="0"/>
                <w:i w:val="0"/>
                <w:sz w:val="20"/>
              </w:rPr>
              <w:t>Requirements specification</w:t>
            </w:r>
          </w:p>
        </w:tc>
        <w:tc>
          <w:tcPr>
            <w:tcW w:w="2016" w:type="dxa"/>
          </w:tcPr>
          <w:p w14:paraId="49EEE582">
            <w:pPr>
              <w:spacing w:before="40" w:after="40" w:line="264" w:lineRule="auto"/>
              <w:jc w:val="left"/>
            </w:pPr>
            <w:r>
              <w:rPr>
                <w:b w:val="0"/>
                <w:i w:val="0"/>
                <w:sz w:val="20"/>
              </w:rPr>
              <w:t>Systems Analyst</w:t>
            </w:r>
          </w:p>
        </w:tc>
      </w:tr>
      <w:tr w14:paraId="2480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4C0AE395">
            <w:pPr>
              <w:spacing w:before="40" w:after="40" w:line="264" w:lineRule="auto"/>
              <w:jc w:val="left"/>
            </w:pPr>
            <w:r>
              <w:rPr>
                <w:b w:val="0"/>
                <w:i w:val="0"/>
                <w:sz w:val="20"/>
              </w:rPr>
              <w:t>2.1</w:t>
            </w:r>
          </w:p>
        </w:tc>
        <w:tc>
          <w:tcPr>
            <w:tcW w:w="3168" w:type="dxa"/>
            <w:shd w:val="clear" w:color="auto" w:fill="F2F6FB"/>
          </w:tcPr>
          <w:p w14:paraId="1DC3B7EC">
            <w:pPr>
              <w:spacing w:before="40" w:after="40" w:line="264" w:lineRule="auto"/>
              <w:jc w:val="left"/>
            </w:pPr>
            <w:r>
              <w:rPr>
                <w:b w:val="0"/>
                <w:i w:val="0"/>
                <w:sz w:val="20"/>
              </w:rPr>
              <w:t>Requirements Elicitation</w:t>
            </w:r>
          </w:p>
        </w:tc>
        <w:tc>
          <w:tcPr>
            <w:tcW w:w="3024" w:type="dxa"/>
            <w:shd w:val="clear" w:color="auto" w:fill="F2F6FB"/>
          </w:tcPr>
          <w:p w14:paraId="2F3CB216">
            <w:pPr>
              <w:spacing w:before="40" w:after="40" w:line="264" w:lineRule="auto"/>
              <w:jc w:val="left"/>
            </w:pPr>
            <w:r>
              <w:rPr>
                <w:b w:val="0"/>
                <w:i w:val="0"/>
                <w:sz w:val="20"/>
              </w:rPr>
              <w:t>Questionnaire &amp; interview results</w:t>
            </w:r>
          </w:p>
        </w:tc>
        <w:tc>
          <w:tcPr>
            <w:tcW w:w="2016" w:type="dxa"/>
            <w:shd w:val="clear" w:color="auto" w:fill="F2F6FB"/>
          </w:tcPr>
          <w:p w14:paraId="001EA980">
            <w:pPr>
              <w:spacing w:before="40" w:after="40" w:line="264" w:lineRule="auto"/>
              <w:jc w:val="left"/>
            </w:pPr>
            <w:r>
              <w:rPr>
                <w:b w:val="0"/>
                <w:i w:val="0"/>
                <w:sz w:val="20"/>
              </w:rPr>
              <w:t>Systems Analyst</w:t>
            </w:r>
          </w:p>
        </w:tc>
      </w:tr>
      <w:tr w14:paraId="6A31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CFD0BC4">
            <w:pPr>
              <w:spacing w:before="40" w:after="40" w:line="264" w:lineRule="auto"/>
              <w:jc w:val="left"/>
            </w:pPr>
            <w:r>
              <w:rPr>
                <w:b w:val="0"/>
                <w:i w:val="0"/>
                <w:sz w:val="20"/>
              </w:rPr>
              <w:t>2.2</w:t>
            </w:r>
          </w:p>
        </w:tc>
        <w:tc>
          <w:tcPr>
            <w:tcW w:w="3168" w:type="dxa"/>
          </w:tcPr>
          <w:p w14:paraId="7C0131EA">
            <w:pPr>
              <w:spacing w:before="40" w:after="40" w:line="264" w:lineRule="auto"/>
              <w:jc w:val="left"/>
            </w:pPr>
            <w:r>
              <w:rPr>
                <w:b w:val="0"/>
                <w:i w:val="0"/>
                <w:sz w:val="20"/>
              </w:rPr>
              <w:t>Requirement Specification</w:t>
            </w:r>
          </w:p>
        </w:tc>
        <w:tc>
          <w:tcPr>
            <w:tcW w:w="3024" w:type="dxa"/>
          </w:tcPr>
          <w:p w14:paraId="682DE475">
            <w:pPr>
              <w:spacing w:before="40" w:after="40" w:line="264" w:lineRule="auto"/>
              <w:jc w:val="left"/>
            </w:pPr>
            <w:r>
              <w:rPr>
                <w:b w:val="0"/>
                <w:i w:val="0"/>
                <w:sz w:val="20"/>
              </w:rPr>
              <w:t>Functional &amp; non-functional requirements</w:t>
            </w:r>
          </w:p>
        </w:tc>
        <w:tc>
          <w:tcPr>
            <w:tcW w:w="2016" w:type="dxa"/>
          </w:tcPr>
          <w:p w14:paraId="2B25476A">
            <w:pPr>
              <w:spacing w:before="40" w:after="40" w:line="264" w:lineRule="auto"/>
              <w:jc w:val="left"/>
            </w:pPr>
            <w:r>
              <w:rPr>
                <w:b w:val="0"/>
                <w:i w:val="0"/>
                <w:sz w:val="20"/>
              </w:rPr>
              <w:t>Systems Analyst</w:t>
            </w:r>
          </w:p>
        </w:tc>
      </w:tr>
      <w:tr w14:paraId="7B84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64025044">
            <w:pPr>
              <w:spacing w:before="40" w:after="40" w:line="264" w:lineRule="auto"/>
              <w:jc w:val="left"/>
            </w:pPr>
            <w:r>
              <w:rPr>
                <w:b w:val="0"/>
                <w:i w:val="0"/>
                <w:sz w:val="20"/>
              </w:rPr>
              <w:t>3.0</w:t>
            </w:r>
          </w:p>
        </w:tc>
        <w:tc>
          <w:tcPr>
            <w:tcW w:w="3168" w:type="dxa"/>
            <w:shd w:val="clear" w:color="auto" w:fill="F2F6FB"/>
          </w:tcPr>
          <w:p w14:paraId="05D5489B">
            <w:pPr>
              <w:spacing w:before="40" w:after="40" w:line="264" w:lineRule="auto"/>
              <w:jc w:val="left"/>
            </w:pPr>
            <w:r>
              <w:rPr>
                <w:b w:val="0"/>
                <w:i w:val="0"/>
                <w:sz w:val="20"/>
              </w:rPr>
              <w:t>System Design</w:t>
            </w:r>
          </w:p>
        </w:tc>
        <w:tc>
          <w:tcPr>
            <w:tcW w:w="3024" w:type="dxa"/>
            <w:shd w:val="clear" w:color="auto" w:fill="F2F6FB"/>
          </w:tcPr>
          <w:p w14:paraId="6BB649C6">
            <w:pPr>
              <w:spacing w:before="40" w:after="40" w:line="264" w:lineRule="auto"/>
              <w:jc w:val="left"/>
            </w:pPr>
            <w:r>
              <w:rPr>
                <w:b w:val="0"/>
                <w:i w:val="0"/>
                <w:sz w:val="20"/>
              </w:rPr>
              <w:t>Design models</w:t>
            </w:r>
          </w:p>
        </w:tc>
        <w:tc>
          <w:tcPr>
            <w:tcW w:w="2016" w:type="dxa"/>
            <w:shd w:val="clear" w:color="auto" w:fill="F2F6FB"/>
          </w:tcPr>
          <w:p w14:paraId="51C5EDFC">
            <w:pPr>
              <w:spacing w:before="40" w:after="40" w:line="264" w:lineRule="auto"/>
              <w:jc w:val="left"/>
            </w:pPr>
            <w:r>
              <w:rPr>
                <w:b w:val="0"/>
                <w:i w:val="0"/>
                <w:sz w:val="20"/>
              </w:rPr>
              <w:t>Software Architect</w:t>
            </w:r>
          </w:p>
        </w:tc>
      </w:tr>
      <w:tr w14:paraId="1414D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B94221D">
            <w:pPr>
              <w:spacing w:before="40" w:after="40" w:line="264" w:lineRule="auto"/>
              <w:jc w:val="left"/>
            </w:pPr>
            <w:r>
              <w:rPr>
                <w:b w:val="0"/>
                <w:i w:val="0"/>
                <w:sz w:val="20"/>
              </w:rPr>
              <w:t>3.1</w:t>
            </w:r>
          </w:p>
        </w:tc>
        <w:tc>
          <w:tcPr>
            <w:tcW w:w="3168" w:type="dxa"/>
          </w:tcPr>
          <w:p w14:paraId="493D21CC">
            <w:pPr>
              <w:spacing w:before="40" w:after="40" w:line="264" w:lineRule="auto"/>
              <w:jc w:val="left"/>
            </w:pPr>
            <w:r>
              <w:rPr>
                <w:b w:val="0"/>
                <w:i w:val="0"/>
                <w:sz w:val="20"/>
              </w:rPr>
              <w:t>SAD Documentation</w:t>
            </w:r>
          </w:p>
        </w:tc>
        <w:tc>
          <w:tcPr>
            <w:tcW w:w="3024" w:type="dxa"/>
          </w:tcPr>
          <w:p w14:paraId="42278263">
            <w:pPr>
              <w:spacing w:before="40" w:after="40" w:line="264" w:lineRule="auto"/>
              <w:jc w:val="left"/>
            </w:pPr>
            <w:r>
              <w:rPr>
                <w:b w:val="0"/>
                <w:i w:val="0"/>
                <w:sz w:val="20"/>
              </w:rPr>
              <w:t>Chapters 1–5 of the SAD document</w:t>
            </w:r>
          </w:p>
        </w:tc>
        <w:tc>
          <w:tcPr>
            <w:tcW w:w="2016" w:type="dxa"/>
          </w:tcPr>
          <w:p w14:paraId="205E1F6C">
            <w:pPr>
              <w:spacing w:before="40" w:after="40" w:line="264" w:lineRule="auto"/>
              <w:jc w:val="left"/>
            </w:pPr>
            <w:r>
              <w:rPr>
                <w:b w:val="0"/>
                <w:i w:val="0"/>
                <w:sz w:val="20"/>
              </w:rPr>
              <w:t>Project Team</w:t>
            </w:r>
          </w:p>
        </w:tc>
      </w:tr>
      <w:tr w14:paraId="099C8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20919E16">
            <w:pPr>
              <w:spacing w:before="40" w:after="40" w:line="264" w:lineRule="auto"/>
              <w:jc w:val="left"/>
            </w:pPr>
            <w:r>
              <w:rPr>
                <w:b w:val="0"/>
                <w:i w:val="0"/>
                <w:sz w:val="20"/>
              </w:rPr>
              <w:t>3.2</w:t>
            </w:r>
          </w:p>
        </w:tc>
        <w:tc>
          <w:tcPr>
            <w:tcW w:w="3168" w:type="dxa"/>
            <w:shd w:val="clear" w:color="auto" w:fill="F2F6FB"/>
          </w:tcPr>
          <w:p w14:paraId="33C8BF2F">
            <w:pPr>
              <w:spacing w:before="40" w:after="40" w:line="264" w:lineRule="auto"/>
              <w:jc w:val="left"/>
            </w:pPr>
            <w:r>
              <w:rPr>
                <w:b w:val="0"/>
                <w:i w:val="0"/>
                <w:sz w:val="20"/>
              </w:rPr>
              <w:t>Database Design</w:t>
            </w:r>
          </w:p>
        </w:tc>
        <w:tc>
          <w:tcPr>
            <w:tcW w:w="3024" w:type="dxa"/>
            <w:shd w:val="clear" w:color="auto" w:fill="F2F6FB"/>
          </w:tcPr>
          <w:p w14:paraId="0425DCBD">
            <w:pPr>
              <w:spacing w:before="40" w:after="40" w:line="264" w:lineRule="auto"/>
              <w:jc w:val="left"/>
            </w:pPr>
            <w:r>
              <w:rPr>
                <w:b w:val="0"/>
                <w:i w:val="0"/>
                <w:sz w:val="20"/>
              </w:rPr>
              <w:t>ER model, schema, data dictionary</w:t>
            </w:r>
          </w:p>
        </w:tc>
        <w:tc>
          <w:tcPr>
            <w:tcW w:w="2016" w:type="dxa"/>
            <w:shd w:val="clear" w:color="auto" w:fill="F2F6FB"/>
          </w:tcPr>
          <w:p w14:paraId="56D7DB43">
            <w:pPr>
              <w:spacing w:before="40" w:after="40" w:line="264" w:lineRule="auto"/>
              <w:jc w:val="left"/>
            </w:pPr>
            <w:r>
              <w:rPr>
                <w:b w:val="0"/>
                <w:i w:val="0"/>
                <w:sz w:val="20"/>
              </w:rPr>
              <w:t>Database Engineer</w:t>
            </w:r>
          </w:p>
        </w:tc>
      </w:tr>
      <w:tr w14:paraId="57163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883059E">
            <w:pPr>
              <w:spacing w:before="40" w:after="40" w:line="264" w:lineRule="auto"/>
              <w:jc w:val="left"/>
            </w:pPr>
            <w:r>
              <w:rPr>
                <w:b w:val="0"/>
                <w:i w:val="0"/>
                <w:sz w:val="20"/>
              </w:rPr>
              <w:t>3.3</w:t>
            </w:r>
          </w:p>
        </w:tc>
        <w:tc>
          <w:tcPr>
            <w:tcW w:w="3168" w:type="dxa"/>
          </w:tcPr>
          <w:p w14:paraId="65FF1263">
            <w:pPr>
              <w:spacing w:before="40" w:after="40" w:line="264" w:lineRule="auto"/>
              <w:jc w:val="left"/>
            </w:pPr>
            <w:r>
              <w:rPr>
                <w:b w:val="0"/>
                <w:i w:val="0"/>
                <w:sz w:val="20"/>
              </w:rPr>
              <w:t>Architecture Design</w:t>
            </w:r>
          </w:p>
        </w:tc>
        <w:tc>
          <w:tcPr>
            <w:tcW w:w="3024" w:type="dxa"/>
          </w:tcPr>
          <w:p w14:paraId="0B3CA934">
            <w:pPr>
              <w:spacing w:before="40" w:after="40" w:line="264" w:lineRule="auto"/>
              <w:jc w:val="left"/>
            </w:pPr>
            <w:r>
              <w:rPr>
                <w:b w:val="0"/>
                <w:i w:val="0"/>
                <w:sz w:val="20"/>
              </w:rPr>
              <w:t>Architecture &amp; deployment diagrams</w:t>
            </w:r>
          </w:p>
        </w:tc>
        <w:tc>
          <w:tcPr>
            <w:tcW w:w="2016" w:type="dxa"/>
          </w:tcPr>
          <w:p w14:paraId="0A329224">
            <w:pPr>
              <w:spacing w:before="40" w:after="40" w:line="264" w:lineRule="auto"/>
              <w:jc w:val="left"/>
            </w:pPr>
            <w:r>
              <w:rPr>
                <w:b w:val="0"/>
                <w:i w:val="0"/>
                <w:sz w:val="20"/>
              </w:rPr>
              <w:t>Software Architect</w:t>
            </w:r>
          </w:p>
        </w:tc>
      </w:tr>
      <w:tr w14:paraId="5C291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52A7184F">
            <w:pPr>
              <w:spacing w:before="40" w:after="40" w:line="264" w:lineRule="auto"/>
              <w:jc w:val="left"/>
            </w:pPr>
            <w:r>
              <w:rPr>
                <w:b w:val="0"/>
                <w:i w:val="0"/>
                <w:sz w:val="20"/>
              </w:rPr>
              <w:t>3.4</w:t>
            </w:r>
          </w:p>
        </w:tc>
        <w:tc>
          <w:tcPr>
            <w:tcW w:w="3168" w:type="dxa"/>
            <w:shd w:val="clear" w:color="auto" w:fill="F2F6FB"/>
          </w:tcPr>
          <w:p w14:paraId="5F5925F7">
            <w:pPr>
              <w:spacing w:before="40" w:after="40" w:line="264" w:lineRule="auto"/>
              <w:jc w:val="left"/>
            </w:pPr>
            <w:r>
              <w:rPr>
                <w:b w:val="0"/>
                <w:i w:val="0"/>
                <w:sz w:val="20"/>
              </w:rPr>
              <w:t>UI/UX Wireframes</w:t>
            </w:r>
          </w:p>
        </w:tc>
        <w:tc>
          <w:tcPr>
            <w:tcW w:w="3024" w:type="dxa"/>
            <w:shd w:val="clear" w:color="auto" w:fill="F2F6FB"/>
          </w:tcPr>
          <w:p w14:paraId="4710B6CB">
            <w:pPr>
              <w:spacing w:before="40" w:after="40" w:line="264" w:lineRule="auto"/>
              <w:jc w:val="left"/>
            </w:pPr>
            <w:r>
              <w:rPr>
                <w:b w:val="0"/>
                <w:i w:val="0"/>
                <w:sz w:val="20"/>
              </w:rPr>
              <w:t>All screen wireframes</w:t>
            </w:r>
          </w:p>
        </w:tc>
        <w:tc>
          <w:tcPr>
            <w:tcW w:w="2016" w:type="dxa"/>
            <w:shd w:val="clear" w:color="auto" w:fill="F2F6FB"/>
          </w:tcPr>
          <w:p w14:paraId="108BD61B">
            <w:pPr>
              <w:spacing w:before="40" w:after="40" w:line="264" w:lineRule="auto"/>
              <w:jc w:val="left"/>
            </w:pPr>
            <w:r>
              <w:rPr>
                <w:b w:val="0"/>
                <w:i w:val="0"/>
                <w:sz w:val="20"/>
              </w:rPr>
              <w:t>UI/UX Designer</w:t>
            </w:r>
          </w:p>
        </w:tc>
      </w:tr>
      <w:tr w14:paraId="1C236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D71B3FA">
            <w:pPr>
              <w:spacing w:before="40" w:after="40" w:line="264" w:lineRule="auto"/>
              <w:jc w:val="left"/>
            </w:pPr>
            <w:r>
              <w:rPr>
                <w:b w:val="0"/>
                <w:i w:val="0"/>
                <w:sz w:val="20"/>
              </w:rPr>
              <w:t>4.0</w:t>
            </w:r>
          </w:p>
        </w:tc>
        <w:tc>
          <w:tcPr>
            <w:tcW w:w="3168" w:type="dxa"/>
          </w:tcPr>
          <w:p w14:paraId="06C05148">
            <w:pPr>
              <w:spacing w:before="40" w:after="40" w:line="264" w:lineRule="auto"/>
              <w:jc w:val="left"/>
            </w:pPr>
            <w:r>
              <w:rPr>
                <w:b w:val="0"/>
                <w:i w:val="0"/>
                <w:sz w:val="20"/>
              </w:rPr>
              <w:t>Implementation</w:t>
            </w:r>
          </w:p>
        </w:tc>
        <w:tc>
          <w:tcPr>
            <w:tcW w:w="3024" w:type="dxa"/>
          </w:tcPr>
          <w:p w14:paraId="7C87A48E">
            <w:pPr>
              <w:spacing w:before="40" w:after="40" w:line="264" w:lineRule="auto"/>
              <w:jc w:val="left"/>
            </w:pPr>
            <w:r>
              <w:rPr>
                <w:b w:val="0"/>
                <w:i w:val="0"/>
                <w:sz w:val="20"/>
              </w:rPr>
              <w:t>Working system</w:t>
            </w:r>
          </w:p>
        </w:tc>
        <w:tc>
          <w:tcPr>
            <w:tcW w:w="2016" w:type="dxa"/>
          </w:tcPr>
          <w:p w14:paraId="7448A281">
            <w:pPr>
              <w:spacing w:before="40" w:after="40" w:line="264" w:lineRule="auto"/>
              <w:jc w:val="left"/>
            </w:pPr>
            <w:r>
              <w:rPr>
                <w:b w:val="0"/>
                <w:i w:val="0"/>
                <w:sz w:val="20"/>
              </w:rPr>
              <w:t>Developers</w:t>
            </w:r>
          </w:p>
        </w:tc>
      </w:tr>
      <w:tr w14:paraId="6D14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75BBFAB6">
            <w:pPr>
              <w:spacing w:before="40" w:after="40" w:line="264" w:lineRule="auto"/>
              <w:jc w:val="left"/>
            </w:pPr>
            <w:r>
              <w:rPr>
                <w:b w:val="0"/>
                <w:i w:val="0"/>
                <w:sz w:val="20"/>
              </w:rPr>
              <w:t>4.1</w:t>
            </w:r>
          </w:p>
        </w:tc>
        <w:tc>
          <w:tcPr>
            <w:tcW w:w="3168" w:type="dxa"/>
            <w:shd w:val="clear" w:color="auto" w:fill="F2F6FB"/>
          </w:tcPr>
          <w:p w14:paraId="10AA8EC4">
            <w:pPr>
              <w:spacing w:before="40" w:after="40" w:line="264" w:lineRule="auto"/>
              <w:jc w:val="left"/>
            </w:pPr>
            <w:r>
              <w:rPr>
                <w:b w:val="0"/>
                <w:i w:val="0"/>
                <w:sz w:val="20"/>
              </w:rPr>
              <w:t>Database Implementation</w:t>
            </w:r>
          </w:p>
        </w:tc>
        <w:tc>
          <w:tcPr>
            <w:tcW w:w="3024" w:type="dxa"/>
            <w:shd w:val="clear" w:color="auto" w:fill="F2F6FB"/>
          </w:tcPr>
          <w:p w14:paraId="0001450A">
            <w:pPr>
              <w:spacing w:before="40" w:after="40" w:line="264" w:lineRule="auto"/>
              <w:jc w:val="left"/>
            </w:pPr>
            <w:r>
              <w:rPr>
                <w:b w:val="0"/>
                <w:i w:val="0"/>
                <w:sz w:val="20"/>
              </w:rPr>
              <w:t>MySQL schema and seeders</w:t>
            </w:r>
          </w:p>
        </w:tc>
        <w:tc>
          <w:tcPr>
            <w:tcW w:w="2016" w:type="dxa"/>
            <w:shd w:val="clear" w:color="auto" w:fill="F2F6FB"/>
          </w:tcPr>
          <w:p w14:paraId="17164257">
            <w:pPr>
              <w:spacing w:before="40" w:after="40" w:line="264" w:lineRule="auto"/>
              <w:jc w:val="left"/>
            </w:pPr>
            <w:r>
              <w:rPr>
                <w:b w:val="0"/>
                <w:i w:val="0"/>
                <w:sz w:val="20"/>
              </w:rPr>
              <w:t>Database Engineer</w:t>
            </w:r>
          </w:p>
        </w:tc>
      </w:tr>
      <w:tr w14:paraId="0C1C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AAF837C">
            <w:pPr>
              <w:spacing w:before="40" w:after="40" w:line="264" w:lineRule="auto"/>
              <w:jc w:val="left"/>
            </w:pPr>
            <w:r>
              <w:rPr>
                <w:b w:val="0"/>
                <w:i w:val="0"/>
                <w:sz w:val="20"/>
              </w:rPr>
              <w:t>4.2</w:t>
            </w:r>
          </w:p>
        </w:tc>
        <w:tc>
          <w:tcPr>
            <w:tcW w:w="3168" w:type="dxa"/>
          </w:tcPr>
          <w:p w14:paraId="2845937F">
            <w:pPr>
              <w:spacing w:before="40" w:after="40" w:line="264" w:lineRule="auto"/>
              <w:jc w:val="left"/>
            </w:pPr>
            <w:r>
              <w:rPr>
                <w:b w:val="0"/>
                <w:i w:val="0"/>
                <w:sz w:val="20"/>
              </w:rPr>
              <w:t>Backend API (Laravel)</w:t>
            </w:r>
          </w:p>
        </w:tc>
        <w:tc>
          <w:tcPr>
            <w:tcW w:w="3024" w:type="dxa"/>
          </w:tcPr>
          <w:p w14:paraId="590B4634">
            <w:pPr>
              <w:spacing w:before="40" w:after="40" w:line="264" w:lineRule="auto"/>
              <w:jc w:val="left"/>
            </w:pPr>
            <w:r>
              <w:rPr>
                <w:b w:val="0"/>
                <w:i w:val="0"/>
                <w:sz w:val="20"/>
              </w:rPr>
              <w:t>REST API endpoints and services</w:t>
            </w:r>
          </w:p>
        </w:tc>
        <w:tc>
          <w:tcPr>
            <w:tcW w:w="2016" w:type="dxa"/>
          </w:tcPr>
          <w:p w14:paraId="640A4AEA">
            <w:pPr>
              <w:spacing w:before="40" w:after="40" w:line="264" w:lineRule="auto"/>
              <w:jc w:val="left"/>
            </w:pPr>
            <w:r>
              <w:rPr>
                <w:b w:val="0"/>
                <w:i w:val="0"/>
                <w:sz w:val="20"/>
              </w:rPr>
              <w:t>Backend Developer</w:t>
            </w:r>
          </w:p>
        </w:tc>
      </w:tr>
      <w:tr w14:paraId="5EDF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27CCDC9F">
            <w:pPr>
              <w:spacing w:before="40" w:after="40" w:line="264" w:lineRule="auto"/>
              <w:jc w:val="left"/>
            </w:pPr>
            <w:r>
              <w:rPr>
                <w:b w:val="0"/>
                <w:i w:val="0"/>
                <w:sz w:val="20"/>
              </w:rPr>
              <w:t>4.3</w:t>
            </w:r>
          </w:p>
        </w:tc>
        <w:tc>
          <w:tcPr>
            <w:tcW w:w="3168" w:type="dxa"/>
            <w:shd w:val="clear" w:color="auto" w:fill="F2F6FB"/>
          </w:tcPr>
          <w:p w14:paraId="0DC21368">
            <w:pPr>
              <w:spacing w:before="40" w:after="40" w:line="264" w:lineRule="auto"/>
              <w:jc w:val="left"/>
            </w:pPr>
            <w:r>
              <w:rPr>
                <w:b w:val="0"/>
                <w:i w:val="0"/>
                <w:sz w:val="20"/>
              </w:rPr>
              <w:t>Frontend (Flutter)</w:t>
            </w:r>
          </w:p>
        </w:tc>
        <w:tc>
          <w:tcPr>
            <w:tcW w:w="3024" w:type="dxa"/>
            <w:shd w:val="clear" w:color="auto" w:fill="F2F6FB"/>
          </w:tcPr>
          <w:p w14:paraId="221A1FA1">
            <w:pPr>
              <w:spacing w:before="40" w:after="40" w:line="264" w:lineRule="auto"/>
              <w:jc w:val="left"/>
            </w:pPr>
            <w:r>
              <w:rPr>
                <w:b w:val="0"/>
                <w:i w:val="0"/>
                <w:sz w:val="20"/>
              </w:rPr>
              <w:t>Parent and child screens</w:t>
            </w:r>
          </w:p>
        </w:tc>
        <w:tc>
          <w:tcPr>
            <w:tcW w:w="2016" w:type="dxa"/>
            <w:shd w:val="clear" w:color="auto" w:fill="F2F6FB"/>
          </w:tcPr>
          <w:p w14:paraId="6F4B4307">
            <w:pPr>
              <w:spacing w:before="40" w:after="40" w:line="264" w:lineRule="auto"/>
              <w:jc w:val="left"/>
            </w:pPr>
            <w:r>
              <w:rPr>
                <w:b w:val="0"/>
                <w:i w:val="0"/>
                <w:sz w:val="20"/>
              </w:rPr>
              <w:t>Frontend Developer</w:t>
            </w:r>
          </w:p>
        </w:tc>
      </w:tr>
      <w:tr w14:paraId="67920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575FA16">
            <w:pPr>
              <w:spacing w:before="40" w:after="40" w:line="264" w:lineRule="auto"/>
              <w:jc w:val="left"/>
            </w:pPr>
            <w:r>
              <w:rPr>
                <w:b w:val="0"/>
                <w:i w:val="0"/>
                <w:sz w:val="20"/>
              </w:rPr>
              <w:t>4.4</w:t>
            </w:r>
          </w:p>
        </w:tc>
        <w:tc>
          <w:tcPr>
            <w:tcW w:w="3168" w:type="dxa"/>
          </w:tcPr>
          <w:p w14:paraId="0E1261EB">
            <w:pPr>
              <w:spacing w:before="40" w:after="40" w:line="264" w:lineRule="auto"/>
              <w:jc w:val="left"/>
            </w:pPr>
            <w:r>
              <w:rPr>
                <w:b w:val="0"/>
                <w:i w:val="0"/>
                <w:sz w:val="20"/>
              </w:rPr>
              <w:t>Integration &amp; Offline Mode</w:t>
            </w:r>
          </w:p>
        </w:tc>
        <w:tc>
          <w:tcPr>
            <w:tcW w:w="3024" w:type="dxa"/>
          </w:tcPr>
          <w:p w14:paraId="4C2BBBEA">
            <w:pPr>
              <w:spacing w:before="40" w:after="40" w:line="264" w:lineRule="auto"/>
              <w:jc w:val="left"/>
            </w:pPr>
            <w:r>
              <w:rPr>
                <w:b w:val="0"/>
                <w:i w:val="0"/>
                <w:sz w:val="20"/>
              </w:rPr>
              <w:t>Connected, offline-capable client</w:t>
            </w:r>
          </w:p>
        </w:tc>
        <w:tc>
          <w:tcPr>
            <w:tcW w:w="2016" w:type="dxa"/>
          </w:tcPr>
          <w:p w14:paraId="14DBB35F">
            <w:pPr>
              <w:spacing w:before="40" w:after="40" w:line="264" w:lineRule="auto"/>
              <w:jc w:val="left"/>
            </w:pPr>
            <w:r>
              <w:rPr>
                <w:b w:val="0"/>
                <w:i w:val="0"/>
                <w:sz w:val="20"/>
              </w:rPr>
              <w:t>Integration Developer</w:t>
            </w:r>
          </w:p>
        </w:tc>
      </w:tr>
      <w:tr w14:paraId="1991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756B5BB2">
            <w:pPr>
              <w:spacing w:before="40" w:after="40" w:line="264" w:lineRule="auto"/>
              <w:jc w:val="left"/>
            </w:pPr>
            <w:r>
              <w:rPr>
                <w:b w:val="0"/>
                <w:i w:val="0"/>
                <w:sz w:val="20"/>
              </w:rPr>
              <w:t>5.0</w:t>
            </w:r>
          </w:p>
        </w:tc>
        <w:tc>
          <w:tcPr>
            <w:tcW w:w="3168" w:type="dxa"/>
            <w:shd w:val="clear" w:color="auto" w:fill="F2F6FB"/>
          </w:tcPr>
          <w:p w14:paraId="45CDD1E8">
            <w:pPr>
              <w:spacing w:before="40" w:after="40" w:line="264" w:lineRule="auto"/>
              <w:jc w:val="left"/>
            </w:pPr>
            <w:r>
              <w:rPr>
                <w:b w:val="0"/>
                <w:i w:val="0"/>
                <w:sz w:val="20"/>
              </w:rPr>
              <w:t>Testing</w:t>
            </w:r>
          </w:p>
        </w:tc>
        <w:tc>
          <w:tcPr>
            <w:tcW w:w="3024" w:type="dxa"/>
            <w:shd w:val="clear" w:color="auto" w:fill="F2F6FB"/>
          </w:tcPr>
          <w:p w14:paraId="69AF23B7">
            <w:pPr>
              <w:spacing w:before="40" w:after="40" w:line="264" w:lineRule="auto"/>
              <w:jc w:val="left"/>
            </w:pPr>
            <w:r>
              <w:rPr>
                <w:b w:val="0"/>
                <w:i w:val="0"/>
                <w:sz w:val="20"/>
              </w:rPr>
              <w:t>Test evidence</w:t>
            </w:r>
          </w:p>
        </w:tc>
        <w:tc>
          <w:tcPr>
            <w:tcW w:w="2016" w:type="dxa"/>
            <w:shd w:val="clear" w:color="auto" w:fill="F2F6FB"/>
          </w:tcPr>
          <w:p w14:paraId="01D9B369">
            <w:pPr>
              <w:spacing w:before="40" w:after="40" w:line="264" w:lineRule="auto"/>
              <w:jc w:val="left"/>
            </w:pPr>
            <w:r>
              <w:rPr>
                <w:b w:val="0"/>
                <w:i w:val="0"/>
                <w:sz w:val="20"/>
              </w:rPr>
              <w:t>QA Tester</w:t>
            </w:r>
          </w:p>
        </w:tc>
      </w:tr>
      <w:tr w14:paraId="05635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C40DC55">
            <w:pPr>
              <w:spacing w:before="40" w:after="40" w:line="264" w:lineRule="auto"/>
              <w:jc w:val="left"/>
            </w:pPr>
            <w:r>
              <w:rPr>
                <w:b w:val="0"/>
                <w:i w:val="0"/>
                <w:sz w:val="20"/>
              </w:rPr>
              <w:t>5.1</w:t>
            </w:r>
          </w:p>
        </w:tc>
        <w:tc>
          <w:tcPr>
            <w:tcW w:w="3168" w:type="dxa"/>
          </w:tcPr>
          <w:p w14:paraId="7B2E6161">
            <w:pPr>
              <w:spacing w:before="40" w:after="40" w:line="264" w:lineRule="auto"/>
              <w:jc w:val="left"/>
            </w:pPr>
            <w:r>
              <w:rPr>
                <w:b w:val="0"/>
                <w:i w:val="0"/>
                <w:sz w:val="20"/>
              </w:rPr>
              <w:t>Unit &amp; Integration Testing</w:t>
            </w:r>
          </w:p>
        </w:tc>
        <w:tc>
          <w:tcPr>
            <w:tcW w:w="3024" w:type="dxa"/>
          </w:tcPr>
          <w:p w14:paraId="73392BE0">
            <w:pPr>
              <w:spacing w:before="40" w:after="40" w:line="264" w:lineRule="auto"/>
              <w:jc w:val="left"/>
            </w:pPr>
            <w:r>
              <w:rPr>
                <w:b w:val="0"/>
                <w:i w:val="0"/>
                <w:sz w:val="20"/>
              </w:rPr>
              <w:t>Passed test reports</w:t>
            </w:r>
          </w:p>
        </w:tc>
        <w:tc>
          <w:tcPr>
            <w:tcW w:w="2016" w:type="dxa"/>
          </w:tcPr>
          <w:p w14:paraId="30624CFF">
            <w:pPr>
              <w:spacing w:before="40" w:after="40" w:line="264" w:lineRule="auto"/>
              <w:jc w:val="left"/>
            </w:pPr>
            <w:r>
              <w:rPr>
                <w:b w:val="0"/>
                <w:i w:val="0"/>
                <w:sz w:val="20"/>
              </w:rPr>
              <w:t>QA Tester</w:t>
            </w:r>
          </w:p>
        </w:tc>
      </w:tr>
      <w:tr w14:paraId="65CE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79E49524">
            <w:pPr>
              <w:spacing w:before="40" w:after="40" w:line="264" w:lineRule="auto"/>
              <w:jc w:val="left"/>
            </w:pPr>
            <w:r>
              <w:rPr>
                <w:b w:val="0"/>
                <w:i w:val="0"/>
                <w:sz w:val="20"/>
              </w:rPr>
              <w:t>5.2</w:t>
            </w:r>
          </w:p>
        </w:tc>
        <w:tc>
          <w:tcPr>
            <w:tcW w:w="3168" w:type="dxa"/>
            <w:shd w:val="clear" w:color="auto" w:fill="F2F6FB"/>
          </w:tcPr>
          <w:p w14:paraId="1E4BC4BF">
            <w:pPr>
              <w:spacing w:before="40" w:after="40" w:line="264" w:lineRule="auto"/>
              <w:jc w:val="left"/>
            </w:pPr>
            <w:r>
              <w:rPr>
                <w:b w:val="0"/>
                <w:i w:val="0"/>
                <w:sz w:val="20"/>
              </w:rPr>
              <w:t>System Testing &amp; UAT</w:t>
            </w:r>
          </w:p>
        </w:tc>
        <w:tc>
          <w:tcPr>
            <w:tcW w:w="3024" w:type="dxa"/>
            <w:shd w:val="clear" w:color="auto" w:fill="F2F6FB"/>
          </w:tcPr>
          <w:p w14:paraId="6A20549B">
            <w:pPr>
              <w:spacing w:before="40" w:after="40" w:line="264" w:lineRule="auto"/>
              <w:jc w:val="left"/>
            </w:pPr>
            <w:r>
              <w:rPr>
                <w:b w:val="0"/>
                <w:i w:val="0"/>
                <w:sz w:val="20"/>
              </w:rPr>
              <w:t>User acceptance sign-off</w:t>
            </w:r>
          </w:p>
        </w:tc>
        <w:tc>
          <w:tcPr>
            <w:tcW w:w="2016" w:type="dxa"/>
            <w:shd w:val="clear" w:color="auto" w:fill="F2F6FB"/>
          </w:tcPr>
          <w:p w14:paraId="636D6F99">
            <w:pPr>
              <w:spacing w:before="40" w:after="40" w:line="264" w:lineRule="auto"/>
              <w:jc w:val="left"/>
            </w:pPr>
            <w:r>
              <w:rPr>
                <w:b w:val="0"/>
                <w:i w:val="0"/>
                <w:sz w:val="20"/>
              </w:rPr>
              <w:t>QA Tester + Users</w:t>
            </w:r>
          </w:p>
        </w:tc>
      </w:tr>
      <w:tr w14:paraId="7B5C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D8EE4E7">
            <w:pPr>
              <w:spacing w:before="40" w:after="40" w:line="264" w:lineRule="auto"/>
              <w:jc w:val="left"/>
            </w:pPr>
            <w:r>
              <w:rPr>
                <w:b w:val="0"/>
                <w:i w:val="0"/>
                <w:sz w:val="20"/>
              </w:rPr>
              <w:t>6.0</w:t>
            </w:r>
          </w:p>
        </w:tc>
        <w:tc>
          <w:tcPr>
            <w:tcW w:w="3168" w:type="dxa"/>
          </w:tcPr>
          <w:p w14:paraId="21D0C781">
            <w:pPr>
              <w:spacing w:before="40" w:after="40" w:line="264" w:lineRule="auto"/>
              <w:jc w:val="left"/>
            </w:pPr>
            <w:r>
              <w:rPr>
                <w:b w:val="0"/>
                <w:i w:val="0"/>
                <w:sz w:val="20"/>
              </w:rPr>
              <w:t>Documentation &amp; Deployment</w:t>
            </w:r>
          </w:p>
        </w:tc>
        <w:tc>
          <w:tcPr>
            <w:tcW w:w="3024" w:type="dxa"/>
          </w:tcPr>
          <w:p w14:paraId="5256E207">
            <w:pPr>
              <w:spacing w:before="40" w:after="40" w:line="264" w:lineRule="auto"/>
              <w:jc w:val="left"/>
            </w:pPr>
            <w:r>
              <w:rPr>
                <w:b w:val="0"/>
                <w:i w:val="0"/>
                <w:sz w:val="20"/>
              </w:rPr>
              <w:t>Final deliverables</w:t>
            </w:r>
          </w:p>
        </w:tc>
        <w:tc>
          <w:tcPr>
            <w:tcW w:w="2016" w:type="dxa"/>
          </w:tcPr>
          <w:p w14:paraId="16A3A035">
            <w:pPr>
              <w:spacing w:before="40" w:after="40" w:line="264" w:lineRule="auto"/>
              <w:jc w:val="left"/>
            </w:pPr>
            <w:r>
              <w:rPr>
                <w:b w:val="0"/>
                <w:i w:val="0"/>
                <w:sz w:val="20"/>
              </w:rPr>
              <w:t>Technical Writer</w:t>
            </w:r>
          </w:p>
        </w:tc>
      </w:tr>
      <w:tr w14:paraId="63273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5BFAE484">
            <w:pPr>
              <w:spacing w:before="40" w:after="40" w:line="264" w:lineRule="auto"/>
              <w:jc w:val="left"/>
            </w:pPr>
            <w:r>
              <w:rPr>
                <w:b w:val="0"/>
                <w:i w:val="0"/>
                <w:sz w:val="20"/>
              </w:rPr>
              <w:t>6.1</w:t>
            </w:r>
          </w:p>
        </w:tc>
        <w:tc>
          <w:tcPr>
            <w:tcW w:w="3168" w:type="dxa"/>
            <w:shd w:val="clear" w:color="auto" w:fill="F2F6FB"/>
          </w:tcPr>
          <w:p w14:paraId="6F212919">
            <w:pPr>
              <w:spacing w:before="40" w:after="40" w:line="264" w:lineRule="auto"/>
              <w:jc w:val="left"/>
            </w:pPr>
            <w:r>
              <w:rPr>
                <w:b w:val="0"/>
                <w:i w:val="0"/>
                <w:sz w:val="20"/>
              </w:rPr>
              <w:t>Final Report</w:t>
            </w:r>
          </w:p>
        </w:tc>
        <w:tc>
          <w:tcPr>
            <w:tcW w:w="3024" w:type="dxa"/>
            <w:shd w:val="clear" w:color="auto" w:fill="F2F6FB"/>
          </w:tcPr>
          <w:p w14:paraId="03796F01">
            <w:pPr>
              <w:spacing w:before="40" w:after="40" w:line="264" w:lineRule="auto"/>
              <w:jc w:val="left"/>
            </w:pPr>
            <w:r>
              <w:rPr>
                <w:b w:val="0"/>
                <w:i w:val="0"/>
                <w:sz w:val="20"/>
              </w:rPr>
              <w:t>Final project report</w:t>
            </w:r>
          </w:p>
        </w:tc>
        <w:tc>
          <w:tcPr>
            <w:tcW w:w="2016" w:type="dxa"/>
            <w:shd w:val="clear" w:color="auto" w:fill="F2F6FB"/>
          </w:tcPr>
          <w:p w14:paraId="07F4C991">
            <w:pPr>
              <w:spacing w:before="40" w:after="40" w:line="264" w:lineRule="auto"/>
              <w:jc w:val="left"/>
            </w:pPr>
            <w:r>
              <w:rPr>
                <w:b w:val="0"/>
                <w:i w:val="0"/>
                <w:sz w:val="20"/>
              </w:rPr>
              <w:t>Technical Writer</w:t>
            </w:r>
          </w:p>
        </w:tc>
      </w:tr>
      <w:tr w14:paraId="0D5BC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9BF8B94">
            <w:pPr>
              <w:spacing w:before="40" w:after="40" w:line="264" w:lineRule="auto"/>
              <w:jc w:val="left"/>
            </w:pPr>
            <w:r>
              <w:rPr>
                <w:b w:val="0"/>
                <w:i w:val="0"/>
                <w:sz w:val="20"/>
              </w:rPr>
              <w:t>6.2</w:t>
            </w:r>
          </w:p>
        </w:tc>
        <w:tc>
          <w:tcPr>
            <w:tcW w:w="3168" w:type="dxa"/>
          </w:tcPr>
          <w:p w14:paraId="631A3983">
            <w:pPr>
              <w:spacing w:before="40" w:after="40" w:line="264" w:lineRule="auto"/>
              <w:jc w:val="left"/>
            </w:pPr>
            <w:r>
              <w:rPr>
                <w:b w:val="0"/>
                <w:i w:val="0"/>
                <w:sz w:val="20"/>
              </w:rPr>
              <w:t>Deployment &amp; Submission</w:t>
            </w:r>
          </w:p>
        </w:tc>
        <w:tc>
          <w:tcPr>
            <w:tcW w:w="3024" w:type="dxa"/>
          </w:tcPr>
          <w:p w14:paraId="11B0EF8D">
            <w:pPr>
              <w:spacing w:before="40" w:after="40" w:line="264" w:lineRule="auto"/>
              <w:jc w:val="left"/>
            </w:pPr>
            <w:r>
              <w:rPr>
                <w:b w:val="0"/>
                <w:i w:val="0"/>
                <w:sz w:val="20"/>
              </w:rPr>
              <w:t>Installed system and submitted report</w:t>
            </w:r>
          </w:p>
        </w:tc>
        <w:tc>
          <w:tcPr>
            <w:tcW w:w="2016" w:type="dxa"/>
          </w:tcPr>
          <w:p w14:paraId="1BDF05F4">
            <w:pPr>
              <w:spacing w:before="40" w:after="40" w:line="264" w:lineRule="auto"/>
              <w:jc w:val="left"/>
            </w:pPr>
            <w:r>
              <w:rPr>
                <w:b w:val="0"/>
                <w:i w:val="0"/>
                <w:sz w:val="20"/>
              </w:rPr>
              <w:t>Project Team</w:t>
            </w:r>
          </w:p>
        </w:tc>
      </w:tr>
    </w:tbl>
    <w:p w14:paraId="4C5EB240">
      <w:pPr>
        <w:spacing w:after="40"/>
      </w:pPr>
    </w:p>
    <w:p w14:paraId="52BB6826">
      <w:pPr>
        <w:pStyle w:val="3"/>
      </w:pPr>
      <w:r>
        <w:t>4.4 Project Schedule</w:t>
      </w:r>
    </w:p>
    <w:p w14:paraId="340571EB">
      <w:pPr>
        <w:pStyle w:val="4"/>
      </w:pPr>
      <w:r>
        <w:t>4.4.1 Gantt Chart</w:t>
      </w:r>
    </w:p>
    <w:p w14:paraId="3175F6B0">
      <w:pPr>
        <w:jc w:val="both"/>
      </w:pPr>
      <w:r>
        <w:rPr>
          <w:b w:val="0"/>
          <w:i w:val="0"/>
        </w:rPr>
        <w:t>The project runs from 03 August 2026 to 31 August 2026. The Gantt chart below shows the eleven main tasks, their start and end dates, and the five project milestones. Weekend days are shaded, so the chart reflects actual working days.</w:t>
      </w:r>
    </w:p>
    <w:p w14:paraId="38EA3EFE">
      <w:pPr>
        <w:spacing w:after="80"/>
        <w:jc w:val="center"/>
      </w:pPr>
      <w:r>
        <w:drawing>
          <wp:inline distT="0" distB="0" distL="114300" distR="114300">
            <wp:extent cx="5760720" cy="3335020"/>
            <wp:effectExtent l="0" t="0" r="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8"/>
                    <a:stretch>
                      <a:fillRect/>
                    </a:stretch>
                  </pic:blipFill>
                  <pic:spPr>
                    <a:xfrm>
                      <a:off x="0" y="0"/>
                      <a:ext cx="5760720" cy="3335025"/>
                    </a:xfrm>
                    <a:prstGeom prst="rect">
                      <a:avLst/>
                    </a:prstGeom>
                  </pic:spPr>
                </pic:pic>
              </a:graphicData>
            </a:graphic>
          </wp:inline>
        </w:drawing>
      </w:r>
    </w:p>
    <w:p w14:paraId="6173131D">
      <w:pPr>
        <w:pStyle w:val="16"/>
        <w:spacing w:before="40" w:after="200"/>
        <w:jc w:val="center"/>
      </w:pPr>
      <w:bookmarkStart w:id="27" w:name="gantt"/>
      <w:bookmarkEnd w:id="27"/>
      <w:r>
        <w:rPr>
          <w:b w:val="0"/>
        </w:rPr>
        <w:fldChar w:fldCharType="begin"/>
      </w:r>
      <w:r>
        <w:rPr>
          <w:b w:val="0"/>
        </w:rPr>
        <w:instrText xml:space="preserve"> SEQ Figure \* ARABIC </w:instrText>
      </w:r>
      <w:r>
        <w:rPr>
          <w:b w:val="0"/>
        </w:rPr>
        <w:fldChar w:fldCharType="separate"/>
      </w:r>
      <w:r>
        <w:rPr>
          <w:b w:val="0"/>
        </w:rPr>
        <w:t>28</w:t>
      </w:r>
      <w:r>
        <w:rPr>
          <w:b w:val="0"/>
        </w:rPr>
        <w:fldChar w:fldCharType="end"/>
      </w:r>
      <w:r>
        <w:rPr>
          <w:i/>
          <w:sz w:val="20"/>
        </w:rPr>
        <w:t>: Gantt Chart – Project Schedule (03–31 August 2026)</w:t>
      </w:r>
    </w:p>
    <w:p w14:paraId="202AC39A">
      <w:pPr>
        <w:pStyle w:val="4"/>
      </w:pPr>
      <w:r>
        <w:t>4.4.2 Timeline</w:t>
      </w:r>
    </w:p>
    <w:p w14:paraId="260F601F">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11</w:t>
      </w:r>
      <w:r>
        <w:rPr>
          <w:b w:val="0"/>
        </w:rPr>
        <w:fldChar w:fldCharType="end"/>
      </w:r>
      <w:r>
        <w:rPr>
          <w:i/>
          <w:sz w:val="20"/>
        </w:rPr>
        <w:t>: Project Timeline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08"/>
        <w:gridCol w:w="2239"/>
        <w:gridCol w:w="2239"/>
        <w:gridCol w:w="2239"/>
      </w:tblGrid>
      <w:tr w14:paraId="0169B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shd w:val="clear" w:color="auto" w:fill="1F4E79"/>
          </w:tcPr>
          <w:p w14:paraId="45A38A22">
            <w:pPr>
              <w:spacing w:before="40" w:after="40" w:line="264" w:lineRule="auto"/>
              <w:jc w:val="center"/>
            </w:pPr>
            <w:r>
              <w:rPr>
                <w:b/>
                <w:i w:val="0"/>
                <w:color w:val="FFFFFF"/>
                <w:sz w:val="20"/>
              </w:rPr>
              <w:t>Task</w:t>
            </w:r>
          </w:p>
        </w:tc>
        <w:tc>
          <w:tcPr>
            <w:tcW w:w="1728" w:type="dxa"/>
            <w:shd w:val="clear" w:color="auto" w:fill="1F4E79"/>
          </w:tcPr>
          <w:p w14:paraId="0C9F138B">
            <w:pPr>
              <w:spacing w:before="40" w:after="40" w:line="264" w:lineRule="auto"/>
              <w:jc w:val="center"/>
            </w:pPr>
            <w:r>
              <w:rPr>
                <w:b/>
                <w:i w:val="0"/>
                <w:color w:val="FFFFFF"/>
                <w:sz w:val="20"/>
              </w:rPr>
              <w:t>Start</w:t>
            </w:r>
          </w:p>
        </w:tc>
        <w:tc>
          <w:tcPr>
            <w:tcW w:w="1728" w:type="dxa"/>
            <w:shd w:val="clear" w:color="auto" w:fill="1F4E79"/>
          </w:tcPr>
          <w:p w14:paraId="07BD9868">
            <w:pPr>
              <w:spacing w:before="40" w:after="40" w:line="264" w:lineRule="auto"/>
              <w:jc w:val="center"/>
            </w:pPr>
            <w:r>
              <w:rPr>
                <w:b/>
                <w:i w:val="0"/>
                <w:color w:val="FFFFFF"/>
                <w:sz w:val="20"/>
              </w:rPr>
              <w:t>End</w:t>
            </w:r>
          </w:p>
        </w:tc>
        <w:tc>
          <w:tcPr>
            <w:tcW w:w="1728" w:type="dxa"/>
            <w:shd w:val="clear" w:color="auto" w:fill="1F4E79"/>
          </w:tcPr>
          <w:p w14:paraId="49D63CD9">
            <w:pPr>
              <w:spacing w:before="40" w:after="40" w:line="264" w:lineRule="auto"/>
              <w:jc w:val="center"/>
            </w:pPr>
            <w:r>
              <w:rPr>
                <w:b/>
                <w:i w:val="0"/>
                <w:color w:val="FFFFFF"/>
                <w:sz w:val="20"/>
              </w:rPr>
              <w:t>Working Days</w:t>
            </w:r>
          </w:p>
        </w:tc>
      </w:tr>
      <w:tr w14:paraId="4719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tcPr>
          <w:p w14:paraId="23AF3FB0">
            <w:pPr>
              <w:spacing w:before="40" w:after="40" w:line="264" w:lineRule="auto"/>
              <w:jc w:val="left"/>
            </w:pPr>
            <w:r>
              <w:rPr>
                <w:b w:val="0"/>
                <w:i w:val="0"/>
                <w:sz w:val="20"/>
              </w:rPr>
              <w:t>Project Initiation &amp; Planning</w:t>
            </w:r>
          </w:p>
        </w:tc>
        <w:tc>
          <w:tcPr>
            <w:tcW w:w="1728" w:type="dxa"/>
          </w:tcPr>
          <w:p w14:paraId="584680EC">
            <w:pPr>
              <w:spacing w:before="40" w:after="40" w:line="264" w:lineRule="auto"/>
              <w:jc w:val="left"/>
            </w:pPr>
            <w:r>
              <w:rPr>
                <w:b w:val="0"/>
                <w:i w:val="0"/>
                <w:sz w:val="20"/>
              </w:rPr>
              <w:t>03 Aug 2026</w:t>
            </w:r>
          </w:p>
        </w:tc>
        <w:tc>
          <w:tcPr>
            <w:tcW w:w="1728" w:type="dxa"/>
          </w:tcPr>
          <w:p w14:paraId="3C337A78">
            <w:pPr>
              <w:spacing w:before="40" w:after="40" w:line="264" w:lineRule="auto"/>
              <w:jc w:val="left"/>
            </w:pPr>
            <w:r>
              <w:rPr>
                <w:b w:val="0"/>
                <w:i w:val="0"/>
                <w:sz w:val="20"/>
              </w:rPr>
              <w:t>05 Aug 2026</w:t>
            </w:r>
          </w:p>
        </w:tc>
        <w:tc>
          <w:tcPr>
            <w:tcW w:w="1728" w:type="dxa"/>
          </w:tcPr>
          <w:p w14:paraId="490331F9">
            <w:pPr>
              <w:spacing w:before="40" w:after="40" w:line="264" w:lineRule="auto"/>
              <w:jc w:val="left"/>
            </w:pPr>
            <w:r>
              <w:rPr>
                <w:b w:val="0"/>
                <w:i w:val="0"/>
                <w:sz w:val="20"/>
              </w:rPr>
              <w:t>3</w:t>
            </w:r>
          </w:p>
        </w:tc>
      </w:tr>
      <w:tr w14:paraId="4D4E0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shd w:val="clear" w:color="auto" w:fill="F2F6FB"/>
          </w:tcPr>
          <w:p w14:paraId="011C2495">
            <w:pPr>
              <w:spacing w:before="40" w:after="40" w:line="264" w:lineRule="auto"/>
              <w:jc w:val="left"/>
            </w:pPr>
            <w:r>
              <w:rPr>
                <w:b w:val="0"/>
                <w:i w:val="0"/>
                <w:sz w:val="20"/>
              </w:rPr>
              <w:t>Requirements Analysis</w:t>
            </w:r>
          </w:p>
        </w:tc>
        <w:tc>
          <w:tcPr>
            <w:tcW w:w="1728" w:type="dxa"/>
            <w:shd w:val="clear" w:color="auto" w:fill="F2F6FB"/>
          </w:tcPr>
          <w:p w14:paraId="524028C9">
            <w:pPr>
              <w:spacing w:before="40" w:after="40" w:line="264" w:lineRule="auto"/>
              <w:jc w:val="left"/>
            </w:pPr>
            <w:r>
              <w:rPr>
                <w:b w:val="0"/>
                <w:i w:val="0"/>
                <w:sz w:val="20"/>
              </w:rPr>
              <w:t>05 Aug 2026</w:t>
            </w:r>
          </w:p>
        </w:tc>
        <w:tc>
          <w:tcPr>
            <w:tcW w:w="1728" w:type="dxa"/>
            <w:shd w:val="clear" w:color="auto" w:fill="F2F6FB"/>
          </w:tcPr>
          <w:p w14:paraId="6D072CE1">
            <w:pPr>
              <w:spacing w:before="40" w:after="40" w:line="264" w:lineRule="auto"/>
              <w:jc w:val="left"/>
            </w:pPr>
            <w:r>
              <w:rPr>
                <w:b w:val="0"/>
                <w:i w:val="0"/>
                <w:sz w:val="20"/>
              </w:rPr>
              <w:t>08 Aug 2026</w:t>
            </w:r>
          </w:p>
        </w:tc>
        <w:tc>
          <w:tcPr>
            <w:tcW w:w="1728" w:type="dxa"/>
            <w:shd w:val="clear" w:color="auto" w:fill="F2F6FB"/>
          </w:tcPr>
          <w:p w14:paraId="23C25A1A">
            <w:pPr>
              <w:spacing w:before="40" w:after="40" w:line="264" w:lineRule="auto"/>
              <w:jc w:val="left"/>
            </w:pPr>
            <w:r>
              <w:rPr>
                <w:b w:val="0"/>
                <w:i w:val="0"/>
                <w:sz w:val="20"/>
              </w:rPr>
              <w:t>4</w:t>
            </w:r>
          </w:p>
        </w:tc>
      </w:tr>
      <w:tr w14:paraId="584D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tcPr>
          <w:p w14:paraId="741F2162">
            <w:pPr>
              <w:spacing w:before="40" w:after="40" w:line="264" w:lineRule="auto"/>
              <w:jc w:val="left"/>
            </w:pPr>
            <w:r>
              <w:rPr>
                <w:b w:val="0"/>
                <w:i w:val="0"/>
                <w:sz w:val="20"/>
              </w:rPr>
              <w:t>Software Analysis &amp; Design (SAD)</w:t>
            </w:r>
          </w:p>
        </w:tc>
        <w:tc>
          <w:tcPr>
            <w:tcW w:w="1728" w:type="dxa"/>
          </w:tcPr>
          <w:p w14:paraId="3F373B68">
            <w:pPr>
              <w:spacing w:before="40" w:after="40" w:line="264" w:lineRule="auto"/>
              <w:jc w:val="left"/>
            </w:pPr>
            <w:r>
              <w:rPr>
                <w:b w:val="0"/>
                <w:i w:val="0"/>
                <w:sz w:val="20"/>
              </w:rPr>
              <w:t>08 Aug 2026</w:t>
            </w:r>
          </w:p>
        </w:tc>
        <w:tc>
          <w:tcPr>
            <w:tcW w:w="1728" w:type="dxa"/>
          </w:tcPr>
          <w:p w14:paraId="72F72C1E">
            <w:pPr>
              <w:spacing w:before="40" w:after="40" w:line="264" w:lineRule="auto"/>
              <w:jc w:val="left"/>
            </w:pPr>
            <w:r>
              <w:rPr>
                <w:b w:val="0"/>
                <w:i w:val="0"/>
                <w:sz w:val="20"/>
              </w:rPr>
              <w:t>13 Aug 2026</w:t>
            </w:r>
          </w:p>
        </w:tc>
        <w:tc>
          <w:tcPr>
            <w:tcW w:w="1728" w:type="dxa"/>
          </w:tcPr>
          <w:p w14:paraId="4289EB89">
            <w:pPr>
              <w:spacing w:before="40" w:after="40" w:line="264" w:lineRule="auto"/>
              <w:jc w:val="left"/>
            </w:pPr>
            <w:r>
              <w:rPr>
                <w:b w:val="0"/>
                <w:i w:val="0"/>
                <w:sz w:val="20"/>
              </w:rPr>
              <w:t>4</w:t>
            </w:r>
          </w:p>
        </w:tc>
      </w:tr>
      <w:tr w14:paraId="6103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shd w:val="clear" w:color="auto" w:fill="F2F6FB"/>
          </w:tcPr>
          <w:p w14:paraId="529A1E9D">
            <w:pPr>
              <w:spacing w:before="40" w:after="40" w:line="264" w:lineRule="auto"/>
              <w:jc w:val="left"/>
            </w:pPr>
            <w:r>
              <w:rPr>
                <w:b w:val="0"/>
                <w:i w:val="0"/>
                <w:sz w:val="20"/>
              </w:rPr>
              <w:t>Database Design</w:t>
            </w:r>
          </w:p>
        </w:tc>
        <w:tc>
          <w:tcPr>
            <w:tcW w:w="1728" w:type="dxa"/>
            <w:shd w:val="clear" w:color="auto" w:fill="F2F6FB"/>
          </w:tcPr>
          <w:p w14:paraId="74316F21">
            <w:pPr>
              <w:spacing w:before="40" w:after="40" w:line="264" w:lineRule="auto"/>
              <w:jc w:val="left"/>
            </w:pPr>
            <w:r>
              <w:rPr>
                <w:b w:val="0"/>
                <w:i w:val="0"/>
                <w:sz w:val="20"/>
              </w:rPr>
              <w:t>12 Aug 2026</w:t>
            </w:r>
          </w:p>
        </w:tc>
        <w:tc>
          <w:tcPr>
            <w:tcW w:w="1728" w:type="dxa"/>
            <w:shd w:val="clear" w:color="auto" w:fill="F2F6FB"/>
          </w:tcPr>
          <w:p w14:paraId="4DB7C562">
            <w:pPr>
              <w:spacing w:before="40" w:after="40" w:line="264" w:lineRule="auto"/>
              <w:jc w:val="left"/>
            </w:pPr>
            <w:r>
              <w:rPr>
                <w:b w:val="0"/>
                <w:i w:val="0"/>
                <w:sz w:val="20"/>
              </w:rPr>
              <w:t>15 Aug 2026</w:t>
            </w:r>
          </w:p>
        </w:tc>
        <w:tc>
          <w:tcPr>
            <w:tcW w:w="1728" w:type="dxa"/>
            <w:shd w:val="clear" w:color="auto" w:fill="F2F6FB"/>
          </w:tcPr>
          <w:p w14:paraId="74AA8552">
            <w:pPr>
              <w:spacing w:before="40" w:after="40" w:line="264" w:lineRule="auto"/>
              <w:jc w:val="left"/>
            </w:pPr>
            <w:r>
              <w:rPr>
                <w:b w:val="0"/>
                <w:i w:val="0"/>
                <w:sz w:val="20"/>
              </w:rPr>
              <w:t>4</w:t>
            </w:r>
          </w:p>
        </w:tc>
      </w:tr>
      <w:tr w14:paraId="239CD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tcPr>
          <w:p w14:paraId="6D082B77">
            <w:pPr>
              <w:spacing w:before="40" w:after="40" w:line="264" w:lineRule="auto"/>
              <w:jc w:val="left"/>
            </w:pPr>
            <w:r>
              <w:rPr>
                <w:b w:val="0"/>
                <w:i w:val="0"/>
                <w:sz w:val="20"/>
              </w:rPr>
              <w:t>API &amp; Architecture Design</w:t>
            </w:r>
          </w:p>
        </w:tc>
        <w:tc>
          <w:tcPr>
            <w:tcW w:w="1728" w:type="dxa"/>
          </w:tcPr>
          <w:p w14:paraId="67C48587">
            <w:pPr>
              <w:spacing w:before="40" w:after="40" w:line="264" w:lineRule="auto"/>
              <w:jc w:val="left"/>
            </w:pPr>
            <w:r>
              <w:rPr>
                <w:b w:val="0"/>
                <w:i w:val="0"/>
                <w:sz w:val="20"/>
              </w:rPr>
              <w:t>13 Aug 2026</w:t>
            </w:r>
          </w:p>
        </w:tc>
        <w:tc>
          <w:tcPr>
            <w:tcW w:w="1728" w:type="dxa"/>
          </w:tcPr>
          <w:p w14:paraId="0B89FB4A">
            <w:pPr>
              <w:spacing w:before="40" w:after="40" w:line="264" w:lineRule="auto"/>
              <w:jc w:val="left"/>
            </w:pPr>
            <w:r>
              <w:rPr>
                <w:b w:val="0"/>
                <w:i w:val="0"/>
                <w:sz w:val="20"/>
              </w:rPr>
              <w:t>16 Aug 2026</w:t>
            </w:r>
          </w:p>
        </w:tc>
        <w:tc>
          <w:tcPr>
            <w:tcW w:w="1728" w:type="dxa"/>
          </w:tcPr>
          <w:p w14:paraId="179722DF">
            <w:pPr>
              <w:spacing w:before="40" w:after="40" w:line="264" w:lineRule="auto"/>
              <w:jc w:val="left"/>
            </w:pPr>
            <w:r>
              <w:rPr>
                <w:b w:val="0"/>
                <w:i w:val="0"/>
                <w:sz w:val="20"/>
              </w:rPr>
              <w:t>4</w:t>
            </w:r>
          </w:p>
        </w:tc>
      </w:tr>
      <w:tr w14:paraId="2227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shd w:val="clear" w:color="auto" w:fill="F2F6FB"/>
          </w:tcPr>
          <w:p w14:paraId="1C9CDFA8">
            <w:pPr>
              <w:spacing w:before="40" w:after="40" w:line="264" w:lineRule="auto"/>
              <w:jc w:val="left"/>
            </w:pPr>
            <w:r>
              <w:rPr>
                <w:b w:val="0"/>
                <w:i w:val="0"/>
                <w:sz w:val="20"/>
              </w:rPr>
              <w:t>Frontend Development (Flutter)</w:t>
            </w:r>
          </w:p>
        </w:tc>
        <w:tc>
          <w:tcPr>
            <w:tcW w:w="1728" w:type="dxa"/>
            <w:shd w:val="clear" w:color="auto" w:fill="F2F6FB"/>
          </w:tcPr>
          <w:p w14:paraId="6CA45E1B">
            <w:pPr>
              <w:spacing w:before="40" w:after="40" w:line="264" w:lineRule="auto"/>
              <w:jc w:val="left"/>
            </w:pPr>
            <w:r>
              <w:rPr>
                <w:b w:val="0"/>
                <w:i w:val="0"/>
                <w:sz w:val="20"/>
              </w:rPr>
              <w:t>15 Aug 2026</w:t>
            </w:r>
          </w:p>
        </w:tc>
        <w:tc>
          <w:tcPr>
            <w:tcW w:w="1728" w:type="dxa"/>
            <w:shd w:val="clear" w:color="auto" w:fill="F2F6FB"/>
          </w:tcPr>
          <w:p w14:paraId="6F6010DF">
            <w:pPr>
              <w:spacing w:before="40" w:after="40" w:line="264" w:lineRule="auto"/>
              <w:jc w:val="left"/>
            </w:pPr>
            <w:r>
              <w:rPr>
                <w:b w:val="0"/>
                <w:i w:val="0"/>
                <w:sz w:val="20"/>
              </w:rPr>
              <w:t>22 Aug 2026</w:t>
            </w:r>
          </w:p>
        </w:tc>
        <w:tc>
          <w:tcPr>
            <w:tcW w:w="1728" w:type="dxa"/>
            <w:shd w:val="clear" w:color="auto" w:fill="F2F6FB"/>
          </w:tcPr>
          <w:p w14:paraId="693BFF9A">
            <w:pPr>
              <w:spacing w:before="40" w:after="40" w:line="264" w:lineRule="auto"/>
              <w:jc w:val="left"/>
            </w:pPr>
            <w:r>
              <w:rPr>
                <w:b w:val="0"/>
                <w:i w:val="0"/>
                <w:sz w:val="20"/>
              </w:rPr>
              <w:t>6</w:t>
            </w:r>
          </w:p>
        </w:tc>
      </w:tr>
      <w:tr w14:paraId="624C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tcPr>
          <w:p w14:paraId="164C3B0B">
            <w:pPr>
              <w:spacing w:before="40" w:after="40" w:line="264" w:lineRule="auto"/>
              <w:jc w:val="left"/>
            </w:pPr>
            <w:r>
              <w:rPr>
                <w:b w:val="0"/>
                <w:i w:val="0"/>
                <w:sz w:val="20"/>
              </w:rPr>
              <w:t>Backend Development (Laravel)</w:t>
            </w:r>
          </w:p>
        </w:tc>
        <w:tc>
          <w:tcPr>
            <w:tcW w:w="1728" w:type="dxa"/>
          </w:tcPr>
          <w:p w14:paraId="3F8E4648">
            <w:pPr>
              <w:spacing w:before="40" w:after="40" w:line="264" w:lineRule="auto"/>
              <w:jc w:val="left"/>
            </w:pPr>
            <w:r>
              <w:rPr>
                <w:b w:val="0"/>
                <w:i w:val="0"/>
                <w:sz w:val="20"/>
              </w:rPr>
              <w:t>15 Aug 2026</w:t>
            </w:r>
          </w:p>
        </w:tc>
        <w:tc>
          <w:tcPr>
            <w:tcW w:w="1728" w:type="dxa"/>
          </w:tcPr>
          <w:p w14:paraId="1A7BB35B">
            <w:pPr>
              <w:spacing w:before="40" w:after="40" w:line="264" w:lineRule="auto"/>
              <w:jc w:val="left"/>
            </w:pPr>
            <w:r>
              <w:rPr>
                <w:b w:val="0"/>
                <w:i w:val="0"/>
                <w:sz w:val="20"/>
              </w:rPr>
              <w:t>22 Aug 2026</w:t>
            </w:r>
          </w:p>
        </w:tc>
        <w:tc>
          <w:tcPr>
            <w:tcW w:w="1728" w:type="dxa"/>
          </w:tcPr>
          <w:p w14:paraId="141C6983">
            <w:pPr>
              <w:spacing w:before="40" w:after="40" w:line="264" w:lineRule="auto"/>
              <w:jc w:val="left"/>
            </w:pPr>
            <w:r>
              <w:rPr>
                <w:b w:val="0"/>
                <w:i w:val="0"/>
                <w:sz w:val="20"/>
              </w:rPr>
              <w:t>6</w:t>
            </w:r>
          </w:p>
        </w:tc>
      </w:tr>
      <w:tr w14:paraId="7A4C0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shd w:val="clear" w:color="auto" w:fill="F2F6FB"/>
          </w:tcPr>
          <w:p w14:paraId="4A15AF43">
            <w:pPr>
              <w:spacing w:before="40" w:after="40" w:line="264" w:lineRule="auto"/>
              <w:jc w:val="left"/>
            </w:pPr>
            <w:r>
              <w:rPr>
                <w:b w:val="0"/>
                <w:i w:val="0"/>
                <w:sz w:val="20"/>
              </w:rPr>
              <w:t>Integration &amp; Offline Verification</w:t>
            </w:r>
          </w:p>
        </w:tc>
        <w:tc>
          <w:tcPr>
            <w:tcW w:w="1728" w:type="dxa"/>
            <w:shd w:val="clear" w:color="auto" w:fill="F2F6FB"/>
          </w:tcPr>
          <w:p w14:paraId="41E4DAE6">
            <w:pPr>
              <w:spacing w:before="40" w:after="40" w:line="264" w:lineRule="auto"/>
              <w:jc w:val="left"/>
            </w:pPr>
            <w:r>
              <w:rPr>
                <w:b w:val="0"/>
                <w:i w:val="0"/>
                <w:sz w:val="20"/>
              </w:rPr>
              <w:t>22 Aug 2026</w:t>
            </w:r>
          </w:p>
        </w:tc>
        <w:tc>
          <w:tcPr>
            <w:tcW w:w="1728" w:type="dxa"/>
            <w:shd w:val="clear" w:color="auto" w:fill="F2F6FB"/>
          </w:tcPr>
          <w:p w14:paraId="51774C4A">
            <w:pPr>
              <w:spacing w:before="40" w:after="40" w:line="264" w:lineRule="auto"/>
              <w:jc w:val="left"/>
            </w:pPr>
            <w:r>
              <w:rPr>
                <w:b w:val="0"/>
                <w:i w:val="0"/>
                <w:sz w:val="20"/>
              </w:rPr>
              <w:t>25 Aug 2026</w:t>
            </w:r>
          </w:p>
        </w:tc>
        <w:tc>
          <w:tcPr>
            <w:tcW w:w="1728" w:type="dxa"/>
            <w:shd w:val="clear" w:color="auto" w:fill="F2F6FB"/>
          </w:tcPr>
          <w:p w14:paraId="1E8B0DB3">
            <w:pPr>
              <w:spacing w:before="40" w:after="40" w:line="264" w:lineRule="auto"/>
              <w:jc w:val="left"/>
            </w:pPr>
            <w:r>
              <w:rPr>
                <w:b w:val="0"/>
                <w:i w:val="0"/>
                <w:sz w:val="20"/>
              </w:rPr>
              <w:t>3</w:t>
            </w:r>
          </w:p>
        </w:tc>
      </w:tr>
      <w:tr w14:paraId="3045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tcPr>
          <w:p w14:paraId="13D0E3CE">
            <w:pPr>
              <w:spacing w:before="40" w:after="40" w:line="264" w:lineRule="auto"/>
              <w:jc w:val="left"/>
            </w:pPr>
            <w:r>
              <w:rPr>
                <w:b w:val="0"/>
                <w:i w:val="0"/>
                <w:sz w:val="20"/>
              </w:rPr>
              <w:t>System Testing &amp; User Acceptance</w:t>
            </w:r>
          </w:p>
        </w:tc>
        <w:tc>
          <w:tcPr>
            <w:tcW w:w="1728" w:type="dxa"/>
          </w:tcPr>
          <w:p w14:paraId="5AE9F882">
            <w:pPr>
              <w:spacing w:before="40" w:after="40" w:line="264" w:lineRule="auto"/>
              <w:jc w:val="left"/>
            </w:pPr>
            <w:r>
              <w:rPr>
                <w:b w:val="0"/>
                <w:i w:val="0"/>
                <w:sz w:val="20"/>
              </w:rPr>
              <w:t>24 Aug 2026</w:t>
            </w:r>
          </w:p>
        </w:tc>
        <w:tc>
          <w:tcPr>
            <w:tcW w:w="1728" w:type="dxa"/>
          </w:tcPr>
          <w:p w14:paraId="737FF0C2">
            <w:pPr>
              <w:spacing w:before="40" w:after="40" w:line="264" w:lineRule="auto"/>
              <w:jc w:val="left"/>
            </w:pPr>
            <w:r>
              <w:rPr>
                <w:b w:val="0"/>
                <w:i w:val="0"/>
                <w:sz w:val="20"/>
              </w:rPr>
              <w:t>27 Aug 2026</w:t>
            </w:r>
          </w:p>
        </w:tc>
        <w:tc>
          <w:tcPr>
            <w:tcW w:w="1728" w:type="dxa"/>
          </w:tcPr>
          <w:p w14:paraId="6E418A7F">
            <w:pPr>
              <w:spacing w:before="40" w:after="40" w:line="264" w:lineRule="auto"/>
              <w:jc w:val="left"/>
            </w:pPr>
            <w:r>
              <w:rPr>
                <w:b w:val="0"/>
                <w:i w:val="0"/>
                <w:sz w:val="20"/>
              </w:rPr>
              <w:t>4</w:t>
            </w:r>
          </w:p>
        </w:tc>
      </w:tr>
      <w:tr w14:paraId="53D1C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shd w:val="clear" w:color="auto" w:fill="F2F6FB"/>
          </w:tcPr>
          <w:p w14:paraId="0138746F">
            <w:pPr>
              <w:spacing w:before="40" w:after="40" w:line="264" w:lineRule="auto"/>
              <w:jc w:val="left"/>
            </w:pPr>
            <w:r>
              <w:rPr>
                <w:b w:val="0"/>
                <w:i w:val="0"/>
                <w:sz w:val="20"/>
              </w:rPr>
              <w:t>Final Documentation &amp; Report</w:t>
            </w:r>
          </w:p>
        </w:tc>
        <w:tc>
          <w:tcPr>
            <w:tcW w:w="1728" w:type="dxa"/>
            <w:shd w:val="clear" w:color="auto" w:fill="F2F6FB"/>
          </w:tcPr>
          <w:p w14:paraId="4A8CFBD4">
            <w:pPr>
              <w:spacing w:before="40" w:after="40" w:line="264" w:lineRule="auto"/>
              <w:jc w:val="left"/>
            </w:pPr>
            <w:r>
              <w:rPr>
                <w:b w:val="0"/>
                <w:i w:val="0"/>
                <w:sz w:val="20"/>
              </w:rPr>
              <w:t>24 Aug 2026</w:t>
            </w:r>
          </w:p>
        </w:tc>
        <w:tc>
          <w:tcPr>
            <w:tcW w:w="1728" w:type="dxa"/>
            <w:shd w:val="clear" w:color="auto" w:fill="F2F6FB"/>
          </w:tcPr>
          <w:p w14:paraId="0CDFECBD">
            <w:pPr>
              <w:spacing w:before="40" w:after="40" w:line="264" w:lineRule="auto"/>
              <w:jc w:val="left"/>
            </w:pPr>
            <w:r>
              <w:rPr>
                <w:b w:val="0"/>
                <w:i w:val="0"/>
                <w:sz w:val="20"/>
              </w:rPr>
              <w:t>29 Aug 2026</w:t>
            </w:r>
          </w:p>
        </w:tc>
        <w:tc>
          <w:tcPr>
            <w:tcW w:w="1728" w:type="dxa"/>
            <w:shd w:val="clear" w:color="auto" w:fill="F2F6FB"/>
          </w:tcPr>
          <w:p w14:paraId="41E55B9F">
            <w:pPr>
              <w:spacing w:before="40" w:after="40" w:line="264" w:lineRule="auto"/>
              <w:jc w:val="left"/>
            </w:pPr>
            <w:r>
              <w:rPr>
                <w:b w:val="0"/>
                <w:i w:val="0"/>
                <w:sz w:val="20"/>
              </w:rPr>
              <w:t>6</w:t>
            </w:r>
          </w:p>
        </w:tc>
      </w:tr>
      <w:tr w14:paraId="245E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tcPr>
          <w:p w14:paraId="3E41443D">
            <w:pPr>
              <w:spacing w:before="40" w:after="40" w:line="264" w:lineRule="auto"/>
              <w:jc w:val="left"/>
            </w:pPr>
            <w:r>
              <w:rPr>
                <w:b w:val="0"/>
                <w:i w:val="0"/>
                <w:sz w:val="20"/>
              </w:rPr>
              <w:t>Deployment, Review &amp; Submission</w:t>
            </w:r>
          </w:p>
        </w:tc>
        <w:tc>
          <w:tcPr>
            <w:tcW w:w="1728" w:type="dxa"/>
          </w:tcPr>
          <w:p w14:paraId="14DE13A6">
            <w:pPr>
              <w:spacing w:before="40" w:after="40" w:line="264" w:lineRule="auto"/>
              <w:jc w:val="left"/>
            </w:pPr>
            <w:r>
              <w:rPr>
                <w:b w:val="0"/>
                <w:i w:val="0"/>
                <w:sz w:val="20"/>
              </w:rPr>
              <w:t>28 Aug 2026</w:t>
            </w:r>
          </w:p>
        </w:tc>
        <w:tc>
          <w:tcPr>
            <w:tcW w:w="1728" w:type="dxa"/>
          </w:tcPr>
          <w:p w14:paraId="35E43B1B">
            <w:pPr>
              <w:spacing w:before="40" w:after="40" w:line="264" w:lineRule="auto"/>
              <w:jc w:val="left"/>
            </w:pPr>
            <w:r>
              <w:rPr>
                <w:b w:val="0"/>
                <w:i w:val="0"/>
                <w:sz w:val="20"/>
              </w:rPr>
              <w:t>31 Aug 2026</w:t>
            </w:r>
          </w:p>
        </w:tc>
        <w:tc>
          <w:tcPr>
            <w:tcW w:w="1728" w:type="dxa"/>
          </w:tcPr>
          <w:p w14:paraId="1BAC50EC">
            <w:pPr>
              <w:spacing w:before="40" w:after="40" w:line="264" w:lineRule="auto"/>
              <w:jc w:val="left"/>
            </w:pPr>
            <w:r>
              <w:rPr>
                <w:b w:val="0"/>
                <w:i w:val="0"/>
                <w:sz w:val="20"/>
              </w:rPr>
              <w:t>4</w:t>
            </w:r>
          </w:p>
        </w:tc>
      </w:tr>
    </w:tbl>
    <w:p w14:paraId="413E58EC">
      <w:pPr>
        <w:spacing w:after="40"/>
      </w:pPr>
    </w:p>
    <w:p w14:paraId="30B4DE81">
      <w:pPr>
        <w:pStyle w:val="4"/>
      </w:pPr>
      <w:r>
        <w:t>4.4.3 Milestones</w:t>
      </w:r>
    </w:p>
    <w:p w14:paraId="3C4E01C4">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12</w:t>
      </w:r>
      <w:r>
        <w:rPr>
          <w:b w:val="0"/>
        </w:rPr>
        <w:fldChar w:fldCharType="end"/>
      </w:r>
      <w:r>
        <w:rPr>
          <w:i/>
          <w:sz w:val="20"/>
        </w:rPr>
        <w:t>: Project Milestones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88"/>
        <w:gridCol w:w="2986"/>
        <w:gridCol w:w="2986"/>
      </w:tblGrid>
      <w:tr w14:paraId="29A0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1F4E79"/>
          </w:tcPr>
          <w:p w14:paraId="362B248E">
            <w:pPr>
              <w:spacing w:before="40" w:after="40" w:line="264" w:lineRule="auto"/>
              <w:jc w:val="center"/>
            </w:pPr>
            <w:r>
              <w:rPr>
                <w:b/>
                <w:i w:val="0"/>
                <w:color w:val="FFFFFF"/>
                <w:sz w:val="20"/>
              </w:rPr>
              <w:t>Milestone</w:t>
            </w:r>
          </w:p>
        </w:tc>
        <w:tc>
          <w:tcPr>
            <w:tcW w:w="2016" w:type="dxa"/>
            <w:shd w:val="clear" w:color="auto" w:fill="1F4E79"/>
          </w:tcPr>
          <w:p w14:paraId="3AAA5324">
            <w:pPr>
              <w:spacing w:before="40" w:after="40" w:line="264" w:lineRule="auto"/>
              <w:jc w:val="center"/>
            </w:pPr>
            <w:r>
              <w:rPr>
                <w:b/>
                <w:i w:val="0"/>
                <w:color w:val="FFFFFF"/>
                <w:sz w:val="20"/>
              </w:rPr>
              <w:t>Date</w:t>
            </w:r>
          </w:p>
        </w:tc>
        <w:tc>
          <w:tcPr>
            <w:tcW w:w="4320" w:type="dxa"/>
            <w:shd w:val="clear" w:color="auto" w:fill="1F4E79"/>
          </w:tcPr>
          <w:p w14:paraId="463374AB">
            <w:pPr>
              <w:spacing w:before="40" w:after="40" w:line="264" w:lineRule="auto"/>
              <w:jc w:val="center"/>
            </w:pPr>
            <w:r>
              <w:rPr>
                <w:b/>
                <w:i w:val="0"/>
                <w:color w:val="FFFFFF"/>
                <w:sz w:val="20"/>
              </w:rPr>
              <w:t>Deliverable / Sign-off</w:t>
            </w:r>
          </w:p>
        </w:tc>
      </w:tr>
      <w:tr w14:paraId="69BC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Pr>
          <w:p w14:paraId="6114282C">
            <w:pPr>
              <w:spacing w:before="40" w:after="40" w:line="264" w:lineRule="auto"/>
              <w:jc w:val="left"/>
            </w:pPr>
            <w:r>
              <w:rPr>
                <w:b w:val="0"/>
                <w:i w:val="0"/>
                <w:sz w:val="20"/>
              </w:rPr>
              <w:t>M1 – Requirements Approved</w:t>
            </w:r>
          </w:p>
        </w:tc>
        <w:tc>
          <w:tcPr>
            <w:tcW w:w="2016" w:type="dxa"/>
          </w:tcPr>
          <w:p w14:paraId="51D19353">
            <w:pPr>
              <w:spacing w:before="40" w:after="40" w:line="264" w:lineRule="auto"/>
              <w:jc w:val="left"/>
            </w:pPr>
            <w:r>
              <w:rPr>
                <w:b w:val="0"/>
                <w:i w:val="0"/>
                <w:sz w:val="20"/>
              </w:rPr>
              <w:t>08 Aug 2026</w:t>
            </w:r>
          </w:p>
        </w:tc>
        <w:tc>
          <w:tcPr>
            <w:tcW w:w="4320" w:type="dxa"/>
          </w:tcPr>
          <w:p w14:paraId="5E00CBA4">
            <w:pPr>
              <w:spacing w:before="40" w:after="40" w:line="264" w:lineRule="auto"/>
              <w:jc w:val="left"/>
            </w:pPr>
            <w:r>
              <w:rPr>
                <w:b w:val="0"/>
                <w:i w:val="0"/>
                <w:sz w:val="20"/>
              </w:rPr>
              <w:t>Approved requirements specification</w:t>
            </w:r>
          </w:p>
        </w:tc>
      </w:tr>
      <w:tr w14:paraId="4C1F1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2F6FB"/>
          </w:tcPr>
          <w:p w14:paraId="545EA1E9">
            <w:pPr>
              <w:spacing w:before="40" w:after="40" w:line="264" w:lineRule="auto"/>
              <w:jc w:val="left"/>
            </w:pPr>
            <w:r>
              <w:rPr>
                <w:b w:val="0"/>
                <w:i w:val="0"/>
                <w:sz w:val="20"/>
              </w:rPr>
              <w:t>M2 – Design Approved</w:t>
            </w:r>
          </w:p>
        </w:tc>
        <w:tc>
          <w:tcPr>
            <w:tcW w:w="2016" w:type="dxa"/>
            <w:shd w:val="clear" w:color="auto" w:fill="F2F6FB"/>
          </w:tcPr>
          <w:p w14:paraId="64213347">
            <w:pPr>
              <w:spacing w:before="40" w:after="40" w:line="264" w:lineRule="auto"/>
              <w:jc w:val="left"/>
            </w:pPr>
            <w:r>
              <w:rPr>
                <w:b w:val="0"/>
                <w:i w:val="0"/>
                <w:sz w:val="20"/>
              </w:rPr>
              <w:t>14 Aug 2026</w:t>
            </w:r>
          </w:p>
        </w:tc>
        <w:tc>
          <w:tcPr>
            <w:tcW w:w="4320" w:type="dxa"/>
            <w:shd w:val="clear" w:color="auto" w:fill="F2F6FB"/>
          </w:tcPr>
          <w:p w14:paraId="2EE3B5B8">
            <w:pPr>
              <w:spacing w:before="40" w:after="40" w:line="264" w:lineRule="auto"/>
              <w:jc w:val="left"/>
            </w:pPr>
            <w:r>
              <w:rPr>
                <w:b w:val="0"/>
                <w:i w:val="0"/>
                <w:sz w:val="20"/>
              </w:rPr>
              <w:t>Completed SAD document and diagrams</w:t>
            </w:r>
          </w:p>
        </w:tc>
      </w:tr>
      <w:tr w14:paraId="6BCEE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Pr>
          <w:p w14:paraId="05C4C07A">
            <w:pPr>
              <w:spacing w:before="40" w:after="40" w:line="264" w:lineRule="auto"/>
              <w:jc w:val="left"/>
            </w:pPr>
            <w:r>
              <w:rPr>
                <w:b w:val="0"/>
                <w:i w:val="0"/>
                <w:sz w:val="20"/>
              </w:rPr>
              <w:t>M3 – Development Complete</w:t>
            </w:r>
          </w:p>
        </w:tc>
        <w:tc>
          <w:tcPr>
            <w:tcW w:w="2016" w:type="dxa"/>
          </w:tcPr>
          <w:p w14:paraId="083CF45D">
            <w:pPr>
              <w:spacing w:before="40" w:after="40" w:line="264" w:lineRule="auto"/>
              <w:jc w:val="left"/>
            </w:pPr>
            <w:r>
              <w:rPr>
                <w:b w:val="0"/>
                <w:i w:val="0"/>
                <w:sz w:val="20"/>
              </w:rPr>
              <w:t>22 Aug 2026</w:t>
            </w:r>
          </w:p>
        </w:tc>
        <w:tc>
          <w:tcPr>
            <w:tcW w:w="4320" w:type="dxa"/>
          </w:tcPr>
          <w:p w14:paraId="18703BDF">
            <w:pPr>
              <w:spacing w:before="40" w:after="40" w:line="264" w:lineRule="auto"/>
              <w:jc w:val="left"/>
            </w:pPr>
            <w:r>
              <w:rPr>
                <w:b w:val="0"/>
                <w:i w:val="0"/>
                <w:sz w:val="20"/>
              </w:rPr>
              <w:t>Working Flutter client and Laravel API</w:t>
            </w:r>
          </w:p>
        </w:tc>
      </w:tr>
      <w:tr w14:paraId="7995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shd w:val="clear" w:color="auto" w:fill="F2F6FB"/>
          </w:tcPr>
          <w:p w14:paraId="0738B3BE">
            <w:pPr>
              <w:spacing w:before="40" w:after="40" w:line="264" w:lineRule="auto"/>
              <w:jc w:val="left"/>
            </w:pPr>
            <w:r>
              <w:rPr>
                <w:b w:val="0"/>
                <w:i w:val="0"/>
                <w:sz w:val="20"/>
              </w:rPr>
              <w:t>M4 – Testing Complete</w:t>
            </w:r>
          </w:p>
        </w:tc>
        <w:tc>
          <w:tcPr>
            <w:tcW w:w="2016" w:type="dxa"/>
            <w:shd w:val="clear" w:color="auto" w:fill="F2F6FB"/>
          </w:tcPr>
          <w:p w14:paraId="51BF34A1">
            <w:pPr>
              <w:spacing w:before="40" w:after="40" w:line="264" w:lineRule="auto"/>
              <w:jc w:val="left"/>
            </w:pPr>
            <w:r>
              <w:rPr>
                <w:b w:val="0"/>
                <w:i w:val="0"/>
                <w:sz w:val="20"/>
              </w:rPr>
              <w:t>27 Aug 2026</w:t>
            </w:r>
          </w:p>
        </w:tc>
        <w:tc>
          <w:tcPr>
            <w:tcW w:w="4320" w:type="dxa"/>
            <w:shd w:val="clear" w:color="auto" w:fill="F2F6FB"/>
          </w:tcPr>
          <w:p w14:paraId="5CE2B3EE">
            <w:pPr>
              <w:spacing w:before="40" w:after="40" w:line="264" w:lineRule="auto"/>
              <w:jc w:val="left"/>
            </w:pPr>
            <w:r>
              <w:rPr>
                <w:b w:val="0"/>
                <w:i w:val="0"/>
                <w:sz w:val="20"/>
              </w:rPr>
              <w:t>Test reports and UAT sign-off</w:t>
            </w:r>
          </w:p>
        </w:tc>
      </w:tr>
      <w:tr w14:paraId="33A92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88" w:type="dxa"/>
          </w:tcPr>
          <w:p w14:paraId="3DE3BA22">
            <w:pPr>
              <w:spacing w:before="40" w:after="40" w:line="264" w:lineRule="auto"/>
              <w:jc w:val="left"/>
            </w:pPr>
            <w:r>
              <w:rPr>
                <w:b w:val="0"/>
                <w:i w:val="0"/>
                <w:sz w:val="20"/>
              </w:rPr>
              <w:t>M5 – Final Submission</w:t>
            </w:r>
          </w:p>
        </w:tc>
        <w:tc>
          <w:tcPr>
            <w:tcW w:w="2016" w:type="dxa"/>
          </w:tcPr>
          <w:p w14:paraId="6F9A0283">
            <w:pPr>
              <w:spacing w:before="40" w:after="40" w:line="264" w:lineRule="auto"/>
              <w:jc w:val="left"/>
            </w:pPr>
            <w:r>
              <w:rPr>
                <w:b w:val="0"/>
                <w:i w:val="0"/>
                <w:sz w:val="20"/>
              </w:rPr>
              <w:t>31 Aug 2026</w:t>
            </w:r>
          </w:p>
        </w:tc>
        <w:tc>
          <w:tcPr>
            <w:tcW w:w="4320" w:type="dxa"/>
          </w:tcPr>
          <w:p w14:paraId="2FAB85B3">
            <w:pPr>
              <w:spacing w:before="40" w:after="40" w:line="264" w:lineRule="auto"/>
              <w:jc w:val="left"/>
            </w:pPr>
            <w:r>
              <w:rPr>
                <w:b w:val="0"/>
                <w:i w:val="0"/>
                <w:sz w:val="20"/>
              </w:rPr>
              <w:t>Submitted report and deployed system</w:t>
            </w:r>
          </w:p>
        </w:tc>
      </w:tr>
    </w:tbl>
    <w:p w14:paraId="7FAF5CFE">
      <w:pPr>
        <w:spacing w:after="40"/>
      </w:pPr>
    </w:p>
    <w:p w14:paraId="0017FE49">
      <w:pPr>
        <w:pStyle w:val="3"/>
      </w:pPr>
      <w:r>
        <w:t>4.5 Resource Planning</w:t>
      </w:r>
    </w:p>
    <w:p w14:paraId="2C341FE8">
      <w:pPr>
        <w:pStyle w:val="4"/>
      </w:pPr>
      <w:r>
        <w:t>4.5.1 Hardware Requirements</w:t>
      </w:r>
    </w:p>
    <w:p w14:paraId="0CADA1EE">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13</w:t>
      </w:r>
      <w:r>
        <w:rPr>
          <w:b w:val="0"/>
        </w:rPr>
        <w:fldChar w:fldCharType="end"/>
      </w:r>
      <w:r>
        <w:rPr>
          <w:i/>
          <w:sz w:val="20"/>
        </w:rPr>
        <w:t>: Hardware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2239"/>
        <w:gridCol w:w="2239"/>
        <w:gridCol w:w="2239"/>
      </w:tblGrid>
      <w:tr w14:paraId="5FB9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1F4E79"/>
          </w:tcPr>
          <w:p w14:paraId="4B21967E">
            <w:pPr>
              <w:spacing w:before="40" w:after="40" w:line="264" w:lineRule="auto"/>
              <w:jc w:val="center"/>
            </w:pPr>
            <w:r>
              <w:rPr>
                <w:b/>
                <w:i w:val="0"/>
                <w:color w:val="FFFFFF"/>
                <w:sz w:val="20"/>
              </w:rPr>
              <w:t>Resource</w:t>
            </w:r>
          </w:p>
        </w:tc>
        <w:tc>
          <w:tcPr>
            <w:tcW w:w="3744" w:type="dxa"/>
            <w:shd w:val="clear" w:color="auto" w:fill="1F4E79"/>
          </w:tcPr>
          <w:p w14:paraId="7DF4E793">
            <w:pPr>
              <w:spacing w:before="40" w:after="40" w:line="264" w:lineRule="auto"/>
              <w:jc w:val="center"/>
            </w:pPr>
            <w:r>
              <w:rPr>
                <w:b/>
                <w:i w:val="0"/>
                <w:color w:val="FFFFFF"/>
                <w:sz w:val="20"/>
              </w:rPr>
              <w:t>Specification</w:t>
            </w:r>
          </w:p>
        </w:tc>
        <w:tc>
          <w:tcPr>
            <w:tcW w:w="1152" w:type="dxa"/>
            <w:shd w:val="clear" w:color="auto" w:fill="1F4E79"/>
          </w:tcPr>
          <w:p w14:paraId="689722DA">
            <w:pPr>
              <w:spacing w:before="40" w:after="40" w:line="264" w:lineRule="auto"/>
              <w:jc w:val="center"/>
            </w:pPr>
            <w:r>
              <w:rPr>
                <w:b/>
                <w:i w:val="0"/>
                <w:color w:val="FFFFFF"/>
                <w:sz w:val="20"/>
              </w:rPr>
              <w:t>Quantity</w:t>
            </w:r>
          </w:p>
        </w:tc>
        <w:tc>
          <w:tcPr>
            <w:tcW w:w="3024" w:type="dxa"/>
            <w:shd w:val="clear" w:color="auto" w:fill="1F4E79"/>
          </w:tcPr>
          <w:p w14:paraId="6F64DFBD">
            <w:pPr>
              <w:spacing w:before="40" w:after="40" w:line="264" w:lineRule="auto"/>
              <w:jc w:val="center"/>
            </w:pPr>
            <w:r>
              <w:rPr>
                <w:b/>
                <w:i w:val="0"/>
                <w:color w:val="FFFFFF"/>
                <w:sz w:val="20"/>
              </w:rPr>
              <w:t>Purpose</w:t>
            </w:r>
          </w:p>
        </w:tc>
      </w:tr>
      <w:tr w14:paraId="16E1B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2A1DE650">
            <w:pPr>
              <w:spacing w:before="40" w:after="40" w:line="264" w:lineRule="auto"/>
              <w:jc w:val="left"/>
            </w:pPr>
            <w:r>
              <w:rPr>
                <w:b w:val="0"/>
                <w:i w:val="0"/>
                <w:sz w:val="20"/>
              </w:rPr>
              <w:t>Laptop / Development PC</w:t>
            </w:r>
          </w:p>
        </w:tc>
        <w:tc>
          <w:tcPr>
            <w:tcW w:w="3744" w:type="dxa"/>
          </w:tcPr>
          <w:p w14:paraId="5C9E431E">
            <w:pPr>
              <w:spacing w:before="40" w:after="40" w:line="264" w:lineRule="auto"/>
              <w:jc w:val="left"/>
            </w:pPr>
            <w:r>
              <w:rPr>
                <w:b w:val="0"/>
                <w:i w:val="0"/>
                <w:sz w:val="20"/>
              </w:rPr>
              <w:t>Core i5, 8 GB RAM, 256 GB SSD, Windows 11</w:t>
            </w:r>
          </w:p>
        </w:tc>
        <w:tc>
          <w:tcPr>
            <w:tcW w:w="1152" w:type="dxa"/>
          </w:tcPr>
          <w:p w14:paraId="10FFE18F">
            <w:pPr>
              <w:spacing w:before="40" w:after="40" w:line="264" w:lineRule="auto"/>
              <w:jc w:val="left"/>
            </w:pPr>
            <w:r>
              <w:rPr>
                <w:b w:val="0"/>
                <w:i w:val="0"/>
                <w:sz w:val="20"/>
              </w:rPr>
              <w:t>1</w:t>
            </w:r>
          </w:p>
        </w:tc>
        <w:tc>
          <w:tcPr>
            <w:tcW w:w="3024" w:type="dxa"/>
          </w:tcPr>
          <w:p w14:paraId="4D64A6FF">
            <w:pPr>
              <w:spacing w:before="40" w:after="40" w:line="264" w:lineRule="auto"/>
              <w:jc w:val="left"/>
            </w:pPr>
            <w:r>
              <w:rPr>
                <w:b w:val="0"/>
                <w:i w:val="0"/>
                <w:sz w:val="20"/>
              </w:rPr>
              <w:t>Development and local server</w:t>
            </w:r>
          </w:p>
        </w:tc>
      </w:tr>
      <w:tr w14:paraId="7F321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2F6FB"/>
          </w:tcPr>
          <w:p w14:paraId="55ACE119">
            <w:pPr>
              <w:spacing w:before="40" w:after="40" w:line="264" w:lineRule="auto"/>
              <w:jc w:val="left"/>
            </w:pPr>
            <w:r>
              <w:rPr>
                <w:b w:val="0"/>
                <w:i w:val="0"/>
                <w:sz w:val="20"/>
              </w:rPr>
              <w:t>Shared Family Tablet</w:t>
            </w:r>
          </w:p>
        </w:tc>
        <w:tc>
          <w:tcPr>
            <w:tcW w:w="3744" w:type="dxa"/>
            <w:shd w:val="clear" w:color="auto" w:fill="F2F6FB"/>
          </w:tcPr>
          <w:p w14:paraId="7C594178">
            <w:pPr>
              <w:spacing w:before="40" w:after="40" w:line="264" w:lineRule="auto"/>
              <w:jc w:val="left"/>
            </w:pPr>
            <w:r>
              <w:rPr>
                <w:b w:val="0"/>
                <w:i w:val="0"/>
                <w:sz w:val="20"/>
              </w:rPr>
              <w:t>10-inch Android/iOS tablet, Wi-Fi</w:t>
            </w:r>
          </w:p>
        </w:tc>
        <w:tc>
          <w:tcPr>
            <w:tcW w:w="1152" w:type="dxa"/>
            <w:shd w:val="clear" w:color="auto" w:fill="F2F6FB"/>
          </w:tcPr>
          <w:p w14:paraId="1969E152">
            <w:pPr>
              <w:spacing w:before="40" w:after="40" w:line="264" w:lineRule="auto"/>
              <w:jc w:val="left"/>
            </w:pPr>
            <w:r>
              <w:rPr>
                <w:b w:val="0"/>
                <w:i w:val="0"/>
                <w:sz w:val="20"/>
              </w:rPr>
              <w:t>1</w:t>
            </w:r>
          </w:p>
        </w:tc>
        <w:tc>
          <w:tcPr>
            <w:tcW w:w="3024" w:type="dxa"/>
            <w:shd w:val="clear" w:color="auto" w:fill="F2F6FB"/>
          </w:tcPr>
          <w:p w14:paraId="1001FCA0">
            <w:pPr>
              <w:spacing w:before="40" w:after="40" w:line="264" w:lineRule="auto"/>
              <w:jc w:val="left"/>
            </w:pPr>
            <w:r>
              <w:rPr>
                <w:b w:val="0"/>
                <w:i w:val="0"/>
                <w:sz w:val="20"/>
              </w:rPr>
              <w:t>Family dashboard device</w:t>
            </w:r>
          </w:p>
        </w:tc>
      </w:tr>
      <w:tr w14:paraId="1D5B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6C8F00F4">
            <w:pPr>
              <w:spacing w:before="40" w:after="40" w:line="264" w:lineRule="auto"/>
              <w:jc w:val="left"/>
            </w:pPr>
            <w:r>
              <w:rPr>
                <w:b w:val="0"/>
                <w:i w:val="0"/>
                <w:sz w:val="20"/>
              </w:rPr>
              <w:t>Wi-Fi Router</w:t>
            </w:r>
          </w:p>
        </w:tc>
        <w:tc>
          <w:tcPr>
            <w:tcW w:w="3744" w:type="dxa"/>
          </w:tcPr>
          <w:p w14:paraId="5B22A15E">
            <w:pPr>
              <w:spacing w:before="40" w:after="40" w:line="264" w:lineRule="auto"/>
              <w:jc w:val="left"/>
            </w:pPr>
            <w:r>
              <w:rPr>
                <w:b w:val="0"/>
                <w:i w:val="0"/>
                <w:sz w:val="20"/>
              </w:rPr>
              <w:t>Home wireless router</w:t>
            </w:r>
          </w:p>
        </w:tc>
        <w:tc>
          <w:tcPr>
            <w:tcW w:w="1152" w:type="dxa"/>
          </w:tcPr>
          <w:p w14:paraId="03AB1A86">
            <w:pPr>
              <w:spacing w:before="40" w:after="40" w:line="264" w:lineRule="auto"/>
              <w:jc w:val="left"/>
            </w:pPr>
            <w:r>
              <w:rPr>
                <w:b w:val="0"/>
                <w:i w:val="0"/>
                <w:sz w:val="20"/>
              </w:rPr>
              <w:t>1</w:t>
            </w:r>
          </w:p>
        </w:tc>
        <w:tc>
          <w:tcPr>
            <w:tcW w:w="3024" w:type="dxa"/>
          </w:tcPr>
          <w:p w14:paraId="7392A0B8">
            <w:pPr>
              <w:spacing w:before="40" w:after="40" w:line="264" w:lineRule="auto"/>
              <w:jc w:val="left"/>
            </w:pPr>
            <w:r>
              <w:rPr>
                <w:b w:val="0"/>
                <w:i w:val="0"/>
                <w:sz w:val="20"/>
              </w:rPr>
              <w:t>Offline local network</w:t>
            </w:r>
          </w:p>
        </w:tc>
      </w:tr>
      <w:tr w14:paraId="7BEF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2F6FB"/>
          </w:tcPr>
          <w:p w14:paraId="5B7825E9">
            <w:pPr>
              <w:spacing w:before="40" w:after="40" w:line="264" w:lineRule="auto"/>
              <w:jc w:val="left"/>
            </w:pPr>
            <w:r>
              <w:rPr>
                <w:b w:val="0"/>
                <w:i w:val="0"/>
                <w:sz w:val="20"/>
              </w:rPr>
              <w:t>External Storage</w:t>
            </w:r>
          </w:p>
        </w:tc>
        <w:tc>
          <w:tcPr>
            <w:tcW w:w="3744" w:type="dxa"/>
            <w:shd w:val="clear" w:color="auto" w:fill="F2F6FB"/>
          </w:tcPr>
          <w:p w14:paraId="3BF33E35">
            <w:pPr>
              <w:spacing w:before="40" w:after="40" w:line="264" w:lineRule="auto"/>
              <w:jc w:val="left"/>
            </w:pPr>
            <w:r>
              <w:rPr>
                <w:b w:val="0"/>
                <w:i w:val="0"/>
                <w:sz w:val="20"/>
              </w:rPr>
              <w:t>USB drive / external HDD</w:t>
            </w:r>
          </w:p>
        </w:tc>
        <w:tc>
          <w:tcPr>
            <w:tcW w:w="1152" w:type="dxa"/>
            <w:shd w:val="clear" w:color="auto" w:fill="F2F6FB"/>
          </w:tcPr>
          <w:p w14:paraId="637AA64D">
            <w:pPr>
              <w:spacing w:before="40" w:after="40" w:line="264" w:lineRule="auto"/>
              <w:jc w:val="left"/>
            </w:pPr>
            <w:r>
              <w:rPr>
                <w:b w:val="0"/>
                <w:i w:val="0"/>
                <w:sz w:val="20"/>
              </w:rPr>
              <w:t>1</w:t>
            </w:r>
          </w:p>
        </w:tc>
        <w:tc>
          <w:tcPr>
            <w:tcW w:w="3024" w:type="dxa"/>
            <w:shd w:val="clear" w:color="auto" w:fill="F2F6FB"/>
          </w:tcPr>
          <w:p w14:paraId="77753A44">
            <w:pPr>
              <w:spacing w:before="40" w:after="40" w:line="264" w:lineRule="auto"/>
              <w:jc w:val="left"/>
            </w:pPr>
            <w:r>
              <w:rPr>
                <w:b w:val="0"/>
                <w:i w:val="0"/>
                <w:sz w:val="20"/>
              </w:rPr>
              <w:t>Backup of database and report</w:t>
            </w:r>
          </w:p>
        </w:tc>
      </w:tr>
      <w:tr w14:paraId="3539D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69380A62">
            <w:pPr>
              <w:spacing w:before="40" w:after="40" w:line="264" w:lineRule="auto"/>
              <w:jc w:val="left"/>
            </w:pPr>
            <w:r>
              <w:rPr>
                <w:b w:val="0"/>
                <w:i w:val="0"/>
                <w:sz w:val="20"/>
              </w:rPr>
              <w:t>Printer</w:t>
            </w:r>
          </w:p>
        </w:tc>
        <w:tc>
          <w:tcPr>
            <w:tcW w:w="3744" w:type="dxa"/>
          </w:tcPr>
          <w:p w14:paraId="577AEAF5">
            <w:pPr>
              <w:spacing w:before="40" w:after="40" w:line="264" w:lineRule="auto"/>
              <w:jc w:val="left"/>
            </w:pPr>
            <w:r>
              <w:rPr>
                <w:b w:val="0"/>
                <w:i w:val="0"/>
                <w:sz w:val="20"/>
              </w:rPr>
              <w:t>Inkjet / laser printer</w:t>
            </w:r>
          </w:p>
        </w:tc>
        <w:tc>
          <w:tcPr>
            <w:tcW w:w="1152" w:type="dxa"/>
          </w:tcPr>
          <w:p w14:paraId="07580A2A">
            <w:pPr>
              <w:spacing w:before="40" w:after="40" w:line="264" w:lineRule="auto"/>
              <w:jc w:val="left"/>
            </w:pPr>
            <w:r>
              <w:rPr>
                <w:b w:val="0"/>
                <w:i w:val="0"/>
                <w:sz w:val="20"/>
              </w:rPr>
              <w:t>1</w:t>
            </w:r>
          </w:p>
        </w:tc>
        <w:tc>
          <w:tcPr>
            <w:tcW w:w="3024" w:type="dxa"/>
          </w:tcPr>
          <w:p w14:paraId="007F2DC5">
            <w:pPr>
              <w:spacing w:before="40" w:after="40" w:line="264" w:lineRule="auto"/>
              <w:jc w:val="left"/>
            </w:pPr>
            <w:r>
              <w:rPr>
                <w:b w:val="0"/>
                <w:i w:val="0"/>
                <w:sz w:val="20"/>
              </w:rPr>
              <w:t>Printing documentation and reports</w:t>
            </w:r>
          </w:p>
        </w:tc>
      </w:tr>
    </w:tbl>
    <w:p w14:paraId="13F29988">
      <w:pPr>
        <w:spacing w:after="40"/>
      </w:pPr>
    </w:p>
    <w:p w14:paraId="37CABE6C">
      <w:pPr>
        <w:pStyle w:val="4"/>
      </w:pPr>
      <w:r>
        <w:t>4.5.2 Software Requirements</w:t>
      </w:r>
    </w:p>
    <w:p w14:paraId="4F0D08FC">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14</w:t>
      </w:r>
      <w:r>
        <w:rPr>
          <w:b w:val="0"/>
        </w:rPr>
        <w:fldChar w:fldCharType="end"/>
      </w:r>
      <w:r>
        <w:rPr>
          <w:i/>
          <w:sz w:val="20"/>
        </w:rPr>
        <w:t>: Software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2986"/>
        <w:gridCol w:w="2986"/>
      </w:tblGrid>
      <w:tr w14:paraId="5CE44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1F4E79"/>
          </w:tcPr>
          <w:p w14:paraId="20DDACFF">
            <w:pPr>
              <w:spacing w:before="40" w:after="40" w:line="264" w:lineRule="auto"/>
              <w:jc w:val="center"/>
            </w:pPr>
            <w:r>
              <w:rPr>
                <w:b/>
                <w:i w:val="0"/>
                <w:color w:val="FFFFFF"/>
                <w:sz w:val="20"/>
              </w:rPr>
              <w:t>Software</w:t>
            </w:r>
          </w:p>
        </w:tc>
        <w:tc>
          <w:tcPr>
            <w:tcW w:w="1584" w:type="dxa"/>
            <w:shd w:val="clear" w:color="auto" w:fill="1F4E79"/>
          </w:tcPr>
          <w:p w14:paraId="09079070">
            <w:pPr>
              <w:spacing w:before="40" w:after="40" w:line="264" w:lineRule="auto"/>
              <w:jc w:val="center"/>
            </w:pPr>
            <w:r>
              <w:rPr>
                <w:b/>
                <w:i w:val="0"/>
                <w:color w:val="FFFFFF"/>
                <w:sz w:val="20"/>
              </w:rPr>
              <w:t>Version</w:t>
            </w:r>
          </w:p>
        </w:tc>
        <w:tc>
          <w:tcPr>
            <w:tcW w:w="4896" w:type="dxa"/>
            <w:shd w:val="clear" w:color="auto" w:fill="1F4E79"/>
          </w:tcPr>
          <w:p w14:paraId="18123C8F">
            <w:pPr>
              <w:spacing w:before="40" w:after="40" w:line="264" w:lineRule="auto"/>
              <w:jc w:val="center"/>
            </w:pPr>
            <w:r>
              <w:rPr>
                <w:b/>
                <w:i w:val="0"/>
                <w:color w:val="FFFFFF"/>
                <w:sz w:val="20"/>
              </w:rPr>
              <w:t>Purpose</w:t>
            </w:r>
          </w:p>
        </w:tc>
      </w:tr>
      <w:tr w14:paraId="0F19A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5E144EB">
            <w:pPr>
              <w:spacing w:before="40" w:after="40" w:line="264" w:lineRule="auto"/>
              <w:jc w:val="left"/>
            </w:pPr>
            <w:r>
              <w:rPr>
                <w:b w:val="0"/>
                <w:i w:val="0"/>
                <w:sz w:val="20"/>
              </w:rPr>
              <w:t>Flutter SDK</w:t>
            </w:r>
          </w:p>
        </w:tc>
        <w:tc>
          <w:tcPr>
            <w:tcW w:w="1584" w:type="dxa"/>
          </w:tcPr>
          <w:p w14:paraId="1BD11734">
            <w:pPr>
              <w:spacing w:before="40" w:after="40" w:line="264" w:lineRule="auto"/>
              <w:jc w:val="left"/>
            </w:pPr>
            <w:r>
              <w:rPr>
                <w:b w:val="0"/>
                <w:i w:val="0"/>
                <w:sz w:val="20"/>
              </w:rPr>
              <w:t>3.x</w:t>
            </w:r>
          </w:p>
        </w:tc>
        <w:tc>
          <w:tcPr>
            <w:tcW w:w="4896" w:type="dxa"/>
          </w:tcPr>
          <w:p w14:paraId="2FDF4FF8">
            <w:pPr>
              <w:spacing w:before="40" w:after="40" w:line="264" w:lineRule="auto"/>
              <w:jc w:val="left"/>
            </w:pPr>
            <w:r>
              <w:rPr>
                <w:b w:val="0"/>
                <w:i w:val="0"/>
                <w:sz w:val="20"/>
              </w:rPr>
              <w:t>Cross-platform front-end development</w:t>
            </w:r>
          </w:p>
        </w:tc>
      </w:tr>
      <w:tr w14:paraId="1BC5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2F6FB"/>
          </w:tcPr>
          <w:p w14:paraId="4AA940DD">
            <w:pPr>
              <w:spacing w:before="40" w:after="40" w:line="264" w:lineRule="auto"/>
              <w:jc w:val="left"/>
            </w:pPr>
            <w:r>
              <w:rPr>
                <w:b w:val="0"/>
                <w:i w:val="0"/>
                <w:sz w:val="20"/>
              </w:rPr>
              <w:t>Dart</w:t>
            </w:r>
          </w:p>
        </w:tc>
        <w:tc>
          <w:tcPr>
            <w:tcW w:w="1584" w:type="dxa"/>
            <w:shd w:val="clear" w:color="auto" w:fill="F2F6FB"/>
          </w:tcPr>
          <w:p w14:paraId="50D039F4">
            <w:pPr>
              <w:spacing w:before="40" w:after="40" w:line="264" w:lineRule="auto"/>
              <w:jc w:val="left"/>
            </w:pPr>
            <w:r>
              <w:rPr>
                <w:b w:val="0"/>
                <w:i w:val="0"/>
                <w:sz w:val="20"/>
              </w:rPr>
              <w:t>3.x</w:t>
            </w:r>
          </w:p>
        </w:tc>
        <w:tc>
          <w:tcPr>
            <w:tcW w:w="4896" w:type="dxa"/>
            <w:shd w:val="clear" w:color="auto" w:fill="F2F6FB"/>
          </w:tcPr>
          <w:p w14:paraId="192C13BD">
            <w:pPr>
              <w:spacing w:before="40" w:after="40" w:line="264" w:lineRule="auto"/>
              <w:jc w:val="left"/>
            </w:pPr>
            <w:r>
              <w:rPr>
                <w:b w:val="0"/>
                <w:i w:val="0"/>
                <w:sz w:val="20"/>
              </w:rPr>
              <w:t>Front-end programming language</w:t>
            </w:r>
          </w:p>
        </w:tc>
      </w:tr>
      <w:tr w14:paraId="795F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067F7B6">
            <w:pPr>
              <w:spacing w:before="40" w:after="40" w:line="264" w:lineRule="auto"/>
              <w:jc w:val="left"/>
            </w:pPr>
            <w:r>
              <w:rPr>
                <w:b w:val="0"/>
                <w:i w:val="0"/>
                <w:sz w:val="20"/>
              </w:rPr>
              <w:t>PHP</w:t>
            </w:r>
          </w:p>
        </w:tc>
        <w:tc>
          <w:tcPr>
            <w:tcW w:w="1584" w:type="dxa"/>
          </w:tcPr>
          <w:p w14:paraId="620B252B">
            <w:pPr>
              <w:spacing w:before="40" w:after="40" w:line="264" w:lineRule="auto"/>
              <w:jc w:val="left"/>
            </w:pPr>
            <w:r>
              <w:rPr>
                <w:b w:val="0"/>
                <w:i w:val="0"/>
                <w:sz w:val="20"/>
              </w:rPr>
              <w:t>8.2+</w:t>
            </w:r>
          </w:p>
        </w:tc>
        <w:tc>
          <w:tcPr>
            <w:tcW w:w="4896" w:type="dxa"/>
          </w:tcPr>
          <w:p w14:paraId="06CDFF08">
            <w:pPr>
              <w:spacing w:before="40" w:after="40" w:line="264" w:lineRule="auto"/>
              <w:jc w:val="left"/>
            </w:pPr>
            <w:r>
              <w:rPr>
                <w:b w:val="0"/>
                <w:i w:val="0"/>
                <w:sz w:val="20"/>
              </w:rPr>
              <w:t>Back-end programming language</w:t>
            </w:r>
          </w:p>
        </w:tc>
      </w:tr>
      <w:tr w14:paraId="329D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2F6FB"/>
          </w:tcPr>
          <w:p w14:paraId="52BD179C">
            <w:pPr>
              <w:spacing w:before="40" w:after="40" w:line="264" w:lineRule="auto"/>
              <w:jc w:val="left"/>
            </w:pPr>
            <w:r>
              <w:rPr>
                <w:b w:val="0"/>
                <w:i w:val="0"/>
                <w:sz w:val="20"/>
              </w:rPr>
              <w:t>Laravel</w:t>
            </w:r>
          </w:p>
        </w:tc>
        <w:tc>
          <w:tcPr>
            <w:tcW w:w="1584" w:type="dxa"/>
            <w:shd w:val="clear" w:color="auto" w:fill="F2F6FB"/>
          </w:tcPr>
          <w:p w14:paraId="36310AC7">
            <w:pPr>
              <w:spacing w:before="40" w:after="40" w:line="264" w:lineRule="auto"/>
              <w:jc w:val="left"/>
            </w:pPr>
            <w:r>
              <w:rPr>
                <w:b w:val="0"/>
                <w:i w:val="0"/>
                <w:sz w:val="20"/>
              </w:rPr>
              <w:t>11.x</w:t>
            </w:r>
          </w:p>
        </w:tc>
        <w:tc>
          <w:tcPr>
            <w:tcW w:w="4896" w:type="dxa"/>
            <w:shd w:val="clear" w:color="auto" w:fill="F2F6FB"/>
          </w:tcPr>
          <w:p w14:paraId="3286A100">
            <w:pPr>
              <w:spacing w:before="40" w:after="40" w:line="264" w:lineRule="auto"/>
              <w:jc w:val="left"/>
            </w:pPr>
            <w:r>
              <w:rPr>
                <w:b w:val="0"/>
                <w:i w:val="0"/>
                <w:sz w:val="20"/>
              </w:rPr>
              <w:t>Back-end REST API framework</w:t>
            </w:r>
          </w:p>
        </w:tc>
      </w:tr>
      <w:tr w14:paraId="0F317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15B4765">
            <w:pPr>
              <w:spacing w:before="40" w:after="40" w:line="264" w:lineRule="auto"/>
              <w:jc w:val="left"/>
            </w:pPr>
            <w:r>
              <w:rPr>
                <w:b w:val="0"/>
                <w:i w:val="0"/>
                <w:sz w:val="20"/>
              </w:rPr>
              <w:t>MySQL</w:t>
            </w:r>
          </w:p>
        </w:tc>
        <w:tc>
          <w:tcPr>
            <w:tcW w:w="1584" w:type="dxa"/>
          </w:tcPr>
          <w:p w14:paraId="2BA4B828">
            <w:pPr>
              <w:spacing w:before="40" w:after="40" w:line="264" w:lineRule="auto"/>
              <w:jc w:val="left"/>
            </w:pPr>
            <w:r>
              <w:rPr>
                <w:b w:val="0"/>
                <w:i w:val="0"/>
                <w:sz w:val="20"/>
              </w:rPr>
              <w:t>8.x</w:t>
            </w:r>
          </w:p>
        </w:tc>
        <w:tc>
          <w:tcPr>
            <w:tcW w:w="4896" w:type="dxa"/>
          </w:tcPr>
          <w:p w14:paraId="62C5E6EF">
            <w:pPr>
              <w:spacing w:before="40" w:after="40" w:line="264" w:lineRule="auto"/>
              <w:jc w:val="left"/>
            </w:pPr>
            <w:r>
              <w:rPr>
                <w:b w:val="0"/>
                <w:i w:val="0"/>
                <w:sz w:val="20"/>
              </w:rPr>
              <w:t>Relational database</w:t>
            </w:r>
          </w:p>
        </w:tc>
      </w:tr>
      <w:tr w14:paraId="64A5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2F6FB"/>
          </w:tcPr>
          <w:p w14:paraId="6C3493D6">
            <w:pPr>
              <w:spacing w:before="40" w:after="40" w:line="264" w:lineRule="auto"/>
              <w:jc w:val="left"/>
            </w:pPr>
            <w:r>
              <w:rPr>
                <w:b w:val="0"/>
                <w:i w:val="0"/>
                <w:sz w:val="20"/>
              </w:rPr>
              <w:t>Apache / PHP built-in server</w:t>
            </w:r>
          </w:p>
        </w:tc>
        <w:tc>
          <w:tcPr>
            <w:tcW w:w="1584" w:type="dxa"/>
            <w:shd w:val="clear" w:color="auto" w:fill="F2F6FB"/>
          </w:tcPr>
          <w:p w14:paraId="131BF754">
            <w:pPr>
              <w:spacing w:before="40" w:after="40" w:line="264" w:lineRule="auto"/>
              <w:jc w:val="left"/>
            </w:pPr>
            <w:r>
              <w:rPr>
                <w:b w:val="0"/>
                <w:i w:val="0"/>
                <w:sz w:val="20"/>
              </w:rPr>
              <w:t>2.4 / 8.2</w:t>
            </w:r>
          </w:p>
        </w:tc>
        <w:tc>
          <w:tcPr>
            <w:tcW w:w="4896" w:type="dxa"/>
            <w:shd w:val="clear" w:color="auto" w:fill="F2F6FB"/>
          </w:tcPr>
          <w:p w14:paraId="51731374">
            <w:pPr>
              <w:spacing w:before="40" w:after="40" w:line="264" w:lineRule="auto"/>
              <w:jc w:val="left"/>
            </w:pPr>
            <w:r>
              <w:rPr>
                <w:b w:val="0"/>
                <w:i w:val="0"/>
                <w:sz w:val="20"/>
              </w:rPr>
              <w:t>Local web server</w:t>
            </w:r>
          </w:p>
        </w:tc>
      </w:tr>
      <w:tr w14:paraId="534CB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7F25B12">
            <w:pPr>
              <w:spacing w:before="40" w:after="40" w:line="264" w:lineRule="auto"/>
              <w:jc w:val="left"/>
            </w:pPr>
            <w:r>
              <w:rPr>
                <w:b w:val="0"/>
                <w:i w:val="0"/>
                <w:sz w:val="20"/>
              </w:rPr>
              <w:t>Composer</w:t>
            </w:r>
          </w:p>
        </w:tc>
        <w:tc>
          <w:tcPr>
            <w:tcW w:w="1584" w:type="dxa"/>
          </w:tcPr>
          <w:p w14:paraId="265CDB3E">
            <w:pPr>
              <w:spacing w:before="40" w:after="40" w:line="264" w:lineRule="auto"/>
              <w:jc w:val="left"/>
            </w:pPr>
            <w:r>
              <w:rPr>
                <w:b w:val="0"/>
                <w:i w:val="0"/>
                <w:sz w:val="20"/>
              </w:rPr>
              <w:t>2.x</w:t>
            </w:r>
          </w:p>
        </w:tc>
        <w:tc>
          <w:tcPr>
            <w:tcW w:w="4896" w:type="dxa"/>
          </w:tcPr>
          <w:p w14:paraId="245C9C32">
            <w:pPr>
              <w:spacing w:before="40" w:after="40" w:line="264" w:lineRule="auto"/>
              <w:jc w:val="left"/>
            </w:pPr>
            <w:r>
              <w:rPr>
                <w:b w:val="0"/>
                <w:i w:val="0"/>
                <w:sz w:val="20"/>
              </w:rPr>
              <w:t>PHP dependency manager</w:t>
            </w:r>
          </w:p>
        </w:tc>
      </w:tr>
      <w:tr w14:paraId="4F48D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2F6FB"/>
          </w:tcPr>
          <w:p w14:paraId="6C00FC78">
            <w:pPr>
              <w:spacing w:before="40" w:after="40" w:line="264" w:lineRule="auto"/>
              <w:jc w:val="left"/>
            </w:pPr>
            <w:r>
              <w:rPr>
                <w:b w:val="0"/>
                <w:i w:val="0"/>
                <w:sz w:val="20"/>
              </w:rPr>
              <w:t>Android Studio / VS Code</w:t>
            </w:r>
          </w:p>
        </w:tc>
        <w:tc>
          <w:tcPr>
            <w:tcW w:w="1584" w:type="dxa"/>
            <w:shd w:val="clear" w:color="auto" w:fill="F2F6FB"/>
          </w:tcPr>
          <w:p w14:paraId="4F8BF5FB">
            <w:pPr>
              <w:spacing w:before="40" w:after="40" w:line="264" w:lineRule="auto"/>
              <w:jc w:val="left"/>
            </w:pPr>
            <w:r>
              <w:rPr>
                <w:b w:val="0"/>
                <w:i w:val="0"/>
                <w:sz w:val="20"/>
              </w:rPr>
              <w:t>Latest</w:t>
            </w:r>
          </w:p>
        </w:tc>
        <w:tc>
          <w:tcPr>
            <w:tcW w:w="4896" w:type="dxa"/>
            <w:shd w:val="clear" w:color="auto" w:fill="F2F6FB"/>
          </w:tcPr>
          <w:p w14:paraId="48CCF2B7">
            <w:pPr>
              <w:spacing w:before="40" w:after="40" w:line="264" w:lineRule="auto"/>
              <w:jc w:val="left"/>
            </w:pPr>
            <w:r>
              <w:rPr>
                <w:b w:val="0"/>
                <w:i w:val="0"/>
                <w:sz w:val="20"/>
              </w:rPr>
              <w:t>IDE for Flutter development</w:t>
            </w:r>
          </w:p>
        </w:tc>
      </w:tr>
      <w:tr w14:paraId="75539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73427B3F">
            <w:pPr>
              <w:spacing w:before="40" w:after="40" w:line="264" w:lineRule="auto"/>
              <w:jc w:val="left"/>
            </w:pPr>
            <w:r>
              <w:rPr>
                <w:b w:val="0"/>
                <w:i w:val="0"/>
                <w:sz w:val="20"/>
              </w:rPr>
              <w:t>Git</w:t>
            </w:r>
          </w:p>
        </w:tc>
        <w:tc>
          <w:tcPr>
            <w:tcW w:w="1584" w:type="dxa"/>
          </w:tcPr>
          <w:p w14:paraId="6FB4F4B6">
            <w:pPr>
              <w:spacing w:before="40" w:after="40" w:line="264" w:lineRule="auto"/>
              <w:jc w:val="left"/>
            </w:pPr>
            <w:r>
              <w:rPr>
                <w:b w:val="0"/>
                <w:i w:val="0"/>
                <w:sz w:val="20"/>
              </w:rPr>
              <w:t>2.x</w:t>
            </w:r>
          </w:p>
        </w:tc>
        <w:tc>
          <w:tcPr>
            <w:tcW w:w="4896" w:type="dxa"/>
          </w:tcPr>
          <w:p w14:paraId="00F7D3E5">
            <w:pPr>
              <w:spacing w:before="40" w:after="40" w:line="264" w:lineRule="auto"/>
              <w:jc w:val="left"/>
            </w:pPr>
            <w:r>
              <w:rPr>
                <w:b w:val="0"/>
                <w:i w:val="0"/>
                <w:sz w:val="20"/>
              </w:rPr>
              <w:t>Version control</w:t>
            </w:r>
          </w:p>
        </w:tc>
      </w:tr>
      <w:tr w14:paraId="66844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2F6FB"/>
          </w:tcPr>
          <w:p w14:paraId="2BEB54E2">
            <w:pPr>
              <w:spacing w:before="40" w:after="40" w:line="264" w:lineRule="auto"/>
              <w:jc w:val="left"/>
            </w:pPr>
            <w:r>
              <w:rPr>
                <w:b w:val="0"/>
                <w:i w:val="0"/>
                <w:sz w:val="20"/>
              </w:rPr>
              <w:t>Microsoft Word</w:t>
            </w:r>
          </w:p>
        </w:tc>
        <w:tc>
          <w:tcPr>
            <w:tcW w:w="1584" w:type="dxa"/>
            <w:shd w:val="clear" w:color="auto" w:fill="F2F6FB"/>
          </w:tcPr>
          <w:p w14:paraId="42A15348">
            <w:pPr>
              <w:spacing w:before="40" w:after="40" w:line="264" w:lineRule="auto"/>
              <w:jc w:val="left"/>
            </w:pPr>
            <w:r>
              <w:rPr>
                <w:b w:val="0"/>
                <w:i w:val="0"/>
                <w:sz w:val="20"/>
              </w:rPr>
              <w:t>Latest</w:t>
            </w:r>
          </w:p>
        </w:tc>
        <w:tc>
          <w:tcPr>
            <w:tcW w:w="4896" w:type="dxa"/>
            <w:shd w:val="clear" w:color="auto" w:fill="F2F6FB"/>
          </w:tcPr>
          <w:p w14:paraId="3051E664">
            <w:pPr>
              <w:spacing w:before="40" w:after="40" w:line="264" w:lineRule="auto"/>
              <w:jc w:val="left"/>
            </w:pPr>
            <w:r>
              <w:rPr>
                <w:b w:val="0"/>
                <w:i w:val="0"/>
                <w:sz w:val="20"/>
              </w:rPr>
              <w:t>Documentation and final report</w:t>
            </w:r>
          </w:p>
        </w:tc>
      </w:tr>
    </w:tbl>
    <w:p w14:paraId="3F566901">
      <w:pPr>
        <w:spacing w:after="40"/>
      </w:pPr>
    </w:p>
    <w:p w14:paraId="34A0D94F">
      <w:pPr>
        <w:pStyle w:val="4"/>
      </w:pPr>
      <w:r>
        <w:t>4.5.3 Human Resources</w:t>
      </w:r>
    </w:p>
    <w:p w14:paraId="2CB6EE2D">
      <w:pPr>
        <w:jc w:val="both"/>
      </w:pPr>
      <w:r>
        <w:rPr>
          <w:b w:val="0"/>
          <w:i w:val="0"/>
        </w:rPr>
        <w:t>The project is executed by a small team. The principal roles are the project lead (also the software architect), the systems analyst (also the database engineer), and the developer (who covers both Flutter and Laravel). The technical writer produces the documentation. In a typical final-year project setting, one to three students fill these roles under the supervision of an academic supervisor.</w:t>
      </w:r>
    </w:p>
    <w:p w14:paraId="677AEF7A">
      <w:pPr>
        <w:pStyle w:val="3"/>
      </w:pPr>
      <w:r>
        <w:t>4.6 Budget Estimation</w:t>
      </w:r>
    </w:p>
    <w:p w14:paraId="5CDE5635">
      <w:pPr>
        <w:jc w:val="both"/>
      </w:pPr>
      <w:r>
        <w:rPr>
          <w:b w:val="0"/>
          <w:i w:val="0"/>
        </w:rPr>
        <w:t>The budget estimates the cost of the four-week project. All tools and platforms used are open source, so there is no software licence cost. Amounts are estimates in US dollars and can be converted to the local currency at planning time. A 10% contingency covers unforeseen expenses.</w:t>
      </w:r>
    </w:p>
    <w:p w14:paraId="1D5C84FD">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15</w:t>
      </w:r>
      <w:r>
        <w:rPr>
          <w:b w:val="0"/>
        </w:rPr>
        <w:fldChar w:fldCharType="end"/>
      </w:r>
      <w:r>
        <w:rPr>
          <w:i/>
          <w:sz w:val="20"/>
        </w:rPr>
        <w:t>: Budget Estimation and Cost Breakdown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44"/>
        <w:gridCol w:w="2986"/>
        <w:gridCol w:w="2986"/>
      </w:tblGrid>
      <w:tr w14:paraId="40B03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1F4E79"/>
          </w:tcPr>
          <w:p w14:paraId="79FE9B6B">
            <w:pPr>
              <w:spacing w:before="40" w:after="40" w:line="264" w:lineRule="auto"/>
              <w:jc w:val="center"/>
            </w:pPr>
            <w:r>
              <w:rPr>
                <w:b/>
                <w:i w:val="0"/>
                <w:color w:val="FFFFFF"/>
                <w:sz w:val="20"/>
              </w:rPr>
              <w:t>Item</w:t>
            </w:r>
          </w:p>
        </w:tc>
        <w:tc>
          <w:tcPr>
            <w:tcW w:w="2160" w:type="dxa"/>
            <w:shd w:val="clear" w:color="auto" w:fill="1F4E79"/>
          </w:tcPr>
          <w:p w14:paraId="2A06F27F">
            <w:pPr>
              <w:spacing w:before="40" w:after="40" w:line="264" w:lineRule="auto"/>
              <w:jc w:val="center"/>
            </w:pPr>
            <w:r>
              <w:rPr>
                <w:b/>
                <w:i w:val="0"/>
                <w:color w:val="FFFFFF"/>
                <w:sz w:val="20"/>
              </w:rPr>
              <w:t>Estimated Cost (USD)</w:t>
            </w:r>
          </w:p>
        </w:tc>
        <w:tc>
          <w:tcPr>
            <w:tcW w:w="4320" w:type="dxa"/>
            <w:shd w:val="clear" w:color="auto" w:fill="1F4E79"/>
          </w:tcPr>
          <w:p w14:paraId="5332DEE2">
            <w:pPr>
              <w:spacing w:before="40" w:after="40" w:line="264" w:lineRule="auto"/>
              <w:jc w:val="center"/>
            </w:pPr>
            <w:r>
              <w:rPr>
                <w:b/>
                <w:i w:val="0"/>
                <w:color w:val="FFFFFF"/>
                <w:sz w:val="20"/>
              </w:rPr>
              <w:t>Basis of Estimate</w:t>
            </w:r>
          </w:p>
        </w:tc>
      </w:tr>
      <w:tr w14:paraId="4E87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51139ED8">
            <w:pPr>
              <w:spacing w:before="40" w:after="40" w:line="264" w:lineRule="auto"/>
              <w:jc w:val="left"/>
            </w:pPr>
            <w:r>
              <w:rPr>
                <w:b w:val="0"/>
                <w:i w:val="0"/>
                <w:sz w:val="20"/>
              </w:rPr>
              <w:t>Laptop (depreciation share)</w:t>
            </w:r>
          </w:p>
        </w:tc>
        <w:tc>
          <w:tcPr>
            <w:tcW w:w="2160" w:type="dxa"/>
          </w:tcPr>
          <w:p w14:paraId="7AD979BC">
            <w:pPr>
              <w:spacing w:before="40" w:after="40" w:line="264" w:lineRule="auto"/>
              <w:jc w:val="left"/>
            </w:pPr>
            <w:r>
              <w:rPr>
                <w:b w:val="0"/>
                <w:i w:val="0"/>
                <w:sz w:val="20"/>
              </w:rPr>
              <w:t>75.00</w:t>
            </w:r>
          </w:p>
        </w:tc>
        <w:tc>
          <w:tcPr>
            <w:tcW w:w="4320" w:type="dxa"/>
          </w:tcPr>
          <w:p w14:paraId="0AE6778E">
            <w:pPr>
              <w:spacing w:before="40" w:after="40" w:line="264" w:lineRule="auto"/>
              <w:jc w:val="left"/>
            </w:pPr>
            <w:r>
              <w:rPr>
                <w:b w:val="0"/>
                <w:i w:val="0"/>
                <w:sz w:val="20"/>
              </w:rPr>
              <w:t>One month usage share of a USD 900 laptop</w:t>
            </w:r>
          </w:p>
        </w:tc>
      </w:tr>
      <w:tr w14:paraId="6106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2F6FB"/>
          </w:tcPr>
          <w:p w14:paraId="52360EA1">
            <w:pPr>
              <w:spacing w:before="40" w:after="40" w:line="264" w:lineRule="auto"/>
              <w:jc w:val="left"/>
            </w:pPr>
            <w:r>
              <w:rPr>
                <w:b w:val="0"/>
                <w:i w:val="0"/>
                <w:sz w:val="20"/>
              </w:rPr>
              <w:t>Electricity</w:t>
            </w:r>
          </w:p>
        </w:tc>
        <w:tc>
          <w:tcPr>
            <w:tcW w:w="2160" w:type="dxa"/>
            <w:shd w:val="clear" w:color="auto" w:fill="F2F6FB"/>
          </w:tcPr>
          <w:p w14:paraId="115BB963">
            <w:pPr>
              <w:spacing w:before="40" w:after="40" w:line="264" w:lineRule="auto"/>
              <w:jc w:val="left"/>
            </w:pPr>
            <w:r>
              <w:rPr>
                <w:b w:val="0"/>
                <w:i w:val="0"/>
                <w:sz w:val="20"/>
              </w:rPr>
              <w:t>40.00</w:t>
            </w:r>
          </w:p>
        </w:tc>
        <w:tc>
          <w:tcPr>
            <w:tcW w:w="4320" w:type="dxa"/>
            <w:shd w:val="clear" w:color="auto" w:fill="F2F6FB"/>
          </w:tcPr>
          <w:p w14:paraId="413B4519">
            <w:pPr>
              <w:spacing w:before="40" w:after="40" w:line="264" w:lineRule="auto"/>
              <w:jc w:val="left"/>
            </w:pPr>
            <w:r>
              <w:rPr>
                <w:b w:val="0"/>
                <w:i w:val="0"/>
                <w:sz w:val="20"/>
              </w:rPr>
              <w:t>Powering development PC, tablet and router</w:t>
            </w:r>
          </w:p>
        </w:tc>
      </w:tr>
      <w:tr w14:paraId="5C87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5F387543">
            <w:pPr>
              <w:spacing w:before="40" w:after="40" w:line="264" w:lineRule="auto"/>
              <w:jc w:val="left"/>
            </w:pPr>
            <w:r>
              <w:rPr>
                <w:b w:val="0"/>
                <w:i w:val="0"/>
                <w:sz w:val="20"/>
              </w:rPr>
              <w:t>Internet</w:t>
            </w:r>
          </w:p>
        </w:tc>
        <w:tc>
          <w:tcPr>
            <w:tcW w:w="2160" w:type="dxa"/>
          </w:tcPr>
          <w:p w14:paraId="45466580">
            <w:pPr>
              <w:spacing w:before="40" w:after="40" w:line="264" w:lineRule="auto"/>
              <w:jc w:val="left"/>
            </w:pPr>
            <w:r>
              <w:rPr>
                <w:b w:val="0"/>
                <w:i w:val="0"/>
                <w:sz w:val="20"/>
              </w:rPr>
              <w:t>30.00</w:t>
            </w:r>
          </w:p>
        </w:tc>
        <w:tc>
          <w:tcPr>
            <w:tcW w:w="4320" w:type="dxa"/>
          </w:tcPr>
          <w:p w14:paraId="3148D13F">
            <w:pPr>
              <w:spacing w:before="40" w:after="40" w:line="264" w:lineRule="auto"/>
              <w:jc w:val="left"/>
            </w:pPr>
            <w:r>
              <w:rPr>
                <w:b w:val="0"/>
                <w:i w:val="0"/>
                <w:sz w:val="20"/>
              </w:rPr>
              <w:t>Setup and downloads (runtime is offline)</w:t>
            </w:r>
          </w:p>
        </w:tc>
      </w:tr>
      <w:tr w14:paraId="02C6F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2F6FB"/>
          </w:tcPr>
          <w:p w14:paraId="72B4CD88">
            <w:pPr>
              <w:spacing w:before="40" w:after="40" w:line="264" w:lineRule="auto"/>
              <w:jc w:val="left"/>
            </w:pPr>
            <w:r>
              <w:rPr>
                <w:b w:val="0"/>
                <w:i w:val="0"/>
                <w:sz w:val="20"/>
              </w:rPr>
              <w:t>Software</w:t>
            </w:r>
          </w:p>
        </w:tc>
        <w:tc>
          <w:tcPr>
            <w:tcW w:w="2160" w:type="dxa"/>
            <w:shd w:val="clear" w:color="auto" w:fill="F2F6FB"/>
          </w:tcPr>
          <w:p w14:paraId="33D9A181">
            <w:pPr>
              <w:spacing w:before="40" w:after="40" w:line="264" w:lineRule="auto"/>
              <w:jc w:val="left"/>
            </w:pPr>
            <w:r>
              <w:rPr>
                <w:b w:val="0"/>
                <w:i w:val="0"/>
                <w:sz w:val="20"/>
              </w:rPr>
              <w:t>0.00</w:t>
            </w:r>
          </w:p>
        </w:tc>
        <w:tc>
          <w:tcPr>
            <w:tcW w:w="4320" w:type="dxa"/>
            <w:shd w:val="clear" w:color="auto" w:fill="F2F6FB"/>
          </w:tcPr>
          <w:p w14:paraId="216AA56D">
            <w:pPr>
              <w:spacing w:before="40" w:after="40" w:line="264" w:lineRule="auto"/>
              <w:jc w:val="left"/>
            </w:pPr>
            <w:r>
              <w:rPr>
                <w:b w:val="0"/>
                <w:i w:val="0"/>
                <w:sz w:val="20"/>
              </w:rPr>
              <w:t>Open-source tools (Flutter, Laravel, MySQL)</w:t>
            </w:r>
          </w:p>
        </w:tc>
      </w:tr>
      <w:tr w14:paraId="454FC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7ADE947">
            <w:pPr>
              <w:spacing w:before="40" w:after="40" w:line="264" w:lineRule="auto"/>
              <w:jc w:val="left"/>
            </w:pPr>
            <w:r>
              <w:rPr>
                <w:b w:val="0"/>
                <w:i w:val="0"/>
                <w:sz w:val="20"/>
              </w:rPr>
              <w:t>Transportation</w:t>
            </w:r>
          </w:p>
        </w:tc>
        <w:tc>
          <w:tcPr>
            <w:tcW w:w="2160" w:type="dxa"/>
          </w:tcPr>
          <w:p w14:paraId="78C1A259">
            <w:pPr>
              <w:spacing w:before="40" w:after="40" w:line="264" w:lineRule="auto"/>
              <w:jc w:val="left"/>
            </w:pPr>
            <w:r>
              <w:rPr>
                <w:b w:val="0"/>
                <w:i w:val="0"/>
                <w:sz w:val="20"/>
              </w:rPr>
              <w:t>50.00</w:t>
            </w:r>
          </w:p>
        </w:tc>
        <w:tc>
          <w:tcPr>
            <w:tcW w:w="4320" w:type="dxa"/>
          </w:tcPr>
          <w:p w14:paraId="27516AA7">
            <w:pPr>
              <w:spacing w:before="40" w:after="40" w:line="264" w:lineRule="auto"/>
              <w:jc w:val="left"/>
            </w:pPr>
            <w:r>
              <w:rPr>
                <w:b w:val="0"/>
                <w:i w:val="0"/>
                <w:sz w:val="20"/>
              </w:rPr>
              <w:t>Site visits, meetings, submission trips</w:t>
            </w:r>
          </w:p>
        </w:tc>
      </w:tr>
      <w:tr w14:paraId="5FDA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2F6FB"/>
          </w:tcPr>
          <w:p w14:paraId="36B525BF">
            <w:pPr>
              <w:spacing w:before="40" w:after="40" w:line="264" w:lineRule="auto"/>
              <w:jc w:val="left"/>
            </w:pPr>
            <w:r>
              <w:rPr>
                <w:b w:val="0"/>
                <w:i w:val="0"/>
                <w:sz w:val="20"/>
              </w:rPr>
              <w:t>Printing</w:t>
            </w:r>
          </w:p>
        </w:tc>
        <w:tc>
          <w:tcPr>
            <w:tcW w:w="2160" w:type="dxa"/>
            <w:shd w:val="clear" w:color="auto" w:fill="F2F6FB"/>
          </w:tcPr>
          <w:p w14:paraId="48800766">
            <w:pPr>
              <w:spacing w:before="40" w:after="40" w:line="264" w:lineRule="auto"/>
              <w:jc w:val="left"/>
            </w:pPr>
            <w:r>
              <w:rPr>
                <w:b w:val="0"/>
                <w:i w:val="0"/>
                <w:sz w:val="20"/>
              </w:rPr>
              <w:t>25.00</w:t>
            </w:r>
          </w:p>
        </w:tc>
        <w:tc>
          <w:tcPr>
            <w:tcW w:w="4320" w:type="dxa"/>
            <w:shd w:val="clear" w:color="auto" w:fill="F2F6FB"/>
          </w:tcPr>
          <w:p w14:paraId="35B3ED09">
            <w:pPr>
              <w:spacing w:before="40" w:after="40" w:line="264" w:lineRule="auto"/>
              <w:jc w:val="left"/>
            </w:pPr>
            <w:r>
              <w:rPr>
                <w:b w:val="0"/>
                <w:i w:val="0"/>
                <w:sz w:val="20"/>
              </w:rPr>
              <w:t>Printing drafts and figures</w:t>
            </w:r>
          </w:p>
        </w:tc>
      </w:tr>
      <w:tr w14:paraId="24B9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3B614DC">
            <w:pPr>
              <w:spacing w:before="40" w:after="40" w:line="264" w:lineRule="auto"/>
              <w:jc w:val="left"/>
            </w:pPr>
            <w:r>
              <w:rPr>
                <w:b w:val="0"/>
                <w:i w:val="0"/>
                <w:sz w:val="20"/>
              </w:rPr>
              <w:t>Binding</w:t>
            </w:r>
          </w:p>
        </w:tc>
        <w:tc>
          <w:tcPr>
            <w:tcW w:w="2160" w:type="dxa"/>
          </w:tcPr>
          <w:p w14:paraId="2BFCB2F4">
            <w:pPr>
              <w:spacing w:before="40" w:after="40" w:line="264" w:lineRule="auto"/>
              <w:jc w:val="left"/>
            </w:pPr>
            <w:r>
              <w:rPr>
                <w:b w:val="0"/>
                <w:i w:val="0"/>
                <w:sz w:val="20"/>
              </w:rPr>
              <w:t>15.00</w:t>
            </w:r>
          </w:p>
        </w:tc>
        <w:tc>
          <w:tcPr>
            <w:tcW w:w="4320" w:type="dxa"/>
          </w:tcPr>
          <w:p w14:paraId="3532BA5D">
            <w:pPr>
              <w:spacing w:before="40" w:after="40" w:line="264" w:lineRule="auto"/>
              <w:jc w:val="left"/>
            </w:pPr>
            <w:r>
              <w:rPr>
                <w:b w:val="0"/>
                <w:i w:val="0"/>
                <w:sz w:val="20"/>
              </w:rPr>
              <w:t>Binding of final reports</w:t>
            </w:r>
          </w:p>
        </w:tc>
      </w:tr>
      <w:tr w14:paraId="1622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2F6FB"/>
          </w:tcPr>
          <w:p w14:paraId="02322F5E">
            <w:pPr>
              <w:spacing w:before="40" w:after="40" w:line="264" w:lineRule="auto"/>
              <w:jc w:val="left"/>
            </w:pPr>
            <w:r>
              <w:rPr>
                <w:b w:val="0"/>
                <w:i w:val="0"/>
                <w:sz w:val="20"/>
              </w:rPr>
              <w:t>Stationery</w:t>
            </w:r>
          </w:p>
        </w:tc>
        <w:tc>
          <w:tcPr>
            <w:tcW w:w="2160" w:type="dxa"/>
            <w:shd w:val="clear" w:color="auto" w:fill="F2F6FB"/>
          </w:tcPr>
          <w:p w14:paraId="11466873">
            <w:pPr>
              <w:spacing w:before="40" w:after="40" w:line="264" w:lineRule="auto"/>
              <w:jc w:val="left"/>
            </w:pPr>
            <w:r>
              <w:rPr>
                <w:b w:val="0"/>
                <w:i w:val="0"/>
                <w:sz w:val="20"/>
              </w:rPr>
              <w:t>20.00</w:t>
            </w:r>
          </w:p>
        </w:tc>
        <w:tc>
          <w:tcPr>
            <w:tcW w:w="4320" w:type="dxa"/>
            <w:shd w:val="clear" w:color="auto" w:fill="F2F6FB"/>
          </w:tcPr>
          <w:p w14:paraId="1C431C4B">
            <w:pPr>
              <w:spacing w:before="40" w:after="40" w:line="264" w:lineRule="auto"/>
              <w:jc w:val="left"/>
            </w:pPr>
            <w:r>
              <w:rPr>
                <w:b w:val="0"/>
                <w:i w:val="0"/>
                <w:sz w:val="20"/>
              </w:rPr>
              <w:t>Paper, pens, folders</w:t>
            </w:r>
          </w:p>
        </w:tc>
      </w:tr>
      <w:tr w14:paraId="608F4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308098DD">
            <w:pPr>
              <w:spacing w:before="40" w:after="40" w:line="264" w:lineRule="auto"/>
              <w:jc w:val="left"/>
            </w:pPr>
            <w:r>
              <w:rPr>
                <w:b w:val="0"/>
                <w:i w:val="0"/>
                <w:sz w:val="20"/>
              </w:rPr>
              <w:t>Sub-total</w:t>
            </w:r>
          </w:p>
        </w:tc>
        <w:tc>
          <w:tcPr>
            <w:tcW w:w="2160" w:type="dxa"/>
          </w:tcPr>
          <w:p w14:paraId="50075816">
            <w:pPr>
              <w:spacing w:before="40" w:after="40" w:line="264" w:lineRule="auto"/>
              <w:jc w:val="left"/>
            </w:pPr>
            <w:r>
              <w:rPr>
                <w:b w:val="0"/>
                <w:i w:val="0"/>
                <w:sz w:val="20"/>
              </w:rPr>
              <w:t>255.00</w:t>
            </w:r>
          </w:p>
        </w:tc>
        <w:tc>
          <w:tcPr>
            <w:tcW w:w="4320" w:type="dxa"/>
          </w:tcPr>
          <w:p w14:paraId="658B1EB9">
            <w:pPr>
              <w:spacing w:before="40" w:after="40" w:line="264" w:lineRule="auto"/>
              <w:jc w:val="left"/>
            </w:pPr>
            <w:r>
              <w:rPr>
                <w:b w:val="0"/>
                <w:i w:val="0"/>
                <w:sz w:val="20"/>
              </w:rPr>
              <w:t>–</w:t>
            </w:r>
          </w:p>
        </w:tc>
      </w:tr>
      <w:tr w14:paraId="3145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2F6FB"/>
          </w:tcPr>
          <w:p w14:paraId="19E57FCF">
            <w:pPr>
              <w:spacing w:before="40" w:after="40" w:line="264" w:lineRule="auto"/>
              <w:jc w:val="left"/>
            </w:pPr>
            <w:r>
              <w:rPr>
                <w:b w:val="0"/>
                <w:i w:val="0"/>
                <w:sz w:val="20"/>
              </w:rPr>
              <w:t>Contingency (10%)</w:t>
            </w:r>
          </w:p>
        </w:tc>
        <w:tc>
          <w:tcPr>
            <w:tcW w:w="2160" w:type="dxa"/>
            <w:shd w:val="clear" w:color="auto" w:fill="F2F6FB"/>
          </w:tcPr>
          <w:p w14:paraId="5719E9A5">
            <w:pPr>
              <w:spacing w:before="40" w:after="40" w:line="264" w:lineRule="auto"/>
              <w:jc w:val="left"/>
            </w:pPr>
            <w:r>
              <w:rPr>
                <w:b w:val="0"/>
                <w:i w:val="0"/>
                <w:sz w:val="20"/>
              </w:rPr>
              <w:t>25.50</w:t>
            </w:r>
          </w:p>
        </w:tc>
        <w:tc>
          <w:tcPr>
            <w:tcW w:w="4320" w:type="dxa"/>
            <w:shd w:val="clear" w:color="auto" w:fill="F2F6FB"/>
          </w:tcPr>
          <w:p w14:paraId="246C51F9">
            <w:pPr>
              <w:spacing w:before="40" w:after="40" w:line="264" w:lineRule="auto"/>
              <w:jc w:val="left"/>
            </w:pPr>
            <w:r>
              <w:rPr>
                <w:b w:val="0"/>
                <w:i w:val="0"/>
                <w:sz w:val="20"/>
              </w:rPr>
              <w:t>Unforeseen expenses</w:t>
            </w:r>
          </w:p>
        </w:tc>
      </w:tr>
      <w:tr w14:paraId="6CDC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24D6A3B">
            <w:pPr>
              <w:spacing w:before="40" w:after="40" w:line="264" w:lineRule="auto"/>
              <w:jc w:val="left"/>
            </w:pPr>
            <w:r>
              <w:rPr>
                <w:b w:val="0"/>
                <w:i w:val="0"/>
                <w:sz w:val="20"/>
              </w:rPr>
              <w:t>Total</w:t>
            </w:r>
          </w:p>
        </w:tc>
        <w:tc>
          <w:tcPr>
            <w:tcW w:w="2160" w:type="dxa"/>
          </w:tcPr>
          <w:p w14:paraId="2E3C69E1">
            <w:pPr>
              <w:spacing w:before="40" w:after="40" w:line="264" w:lineRule="auto"/>
              <w:jc w:val="left"/>
            </w:pPr>
            <w:r>
              <w:rPr>
                <w:b w:val="0"/>
                <w:i w:val="0"/>
                <w:sz w:val="20"/>
              </w:rPr>
              <w:t>280.50</w:t>
            </w:r>
          </w:p>
        </w:tc>
        <w:tc>
          <w:tcPr>
            <w:tcW w:w="4320" w:type="dxa"/>
          </w:tcPr>
          <w:p w14:paraId="0F91CBA0">
            <w:pPr>
              <w:spacing w:before="40" w:after="40" w:line="264" w:lineRule="auto"/>
              <w:jc w:val="left"/>
            </w:pPr>
            <w:r>
              <w:rPr>
                <w:b w:val="0"/>
                <w:i w:val="0"/>
                <w:sz w:val="20"/>
              </w:rPr>
              <w:t>Overall project budget</w:t>
            </w:r>
          </w:p>
        </w:tc>
      </w:tr>
    </w:tbl>
    <w:p w14:paraId="30A097B5">
      <w:pPr>
        <w:spacing w:after="40"/>
      </w:pPr>
    </w:p>
    <w:p w14:paraId="089B815B">
      <w:pPr>
        <w:pStyle w:val="3"/>
      </w:pPr>
      <w:r>
        <w:t>4.7 Risk Analysis</w:t>
      </w:r>
    </w:p>
    <w:p w14:paraId="60E8A000">
      <w:pPr>
        <w:pStyle w:val="4"/>
      </w:pPr>
      <w:r>
        <w:t>4.7.1 Risk Identification</w:t>
      </w:r>
    </w:p>
    <w:p w14:paraId="2E642F8D">
      <w:pPr>
        <w:jc w:val="both"/>
      </w:pPr>
      <w:r>
        <w:rPr>
          <w:b w:val="0"/>
          <w:i w:val="0"/>
        </w:rPr>
        <w:t>The risks below were identified through team brainstorming and analysis of the project plan. Likelihood and impact are rated Low, Medium or High; the overall rating combines the two.</w:t>
      </w:r>
    </w:p>
    <w:p w14:paraId="2F69FAE6">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16</w:t>
      </w:r>
      <w:r>
        <w:rPr>
          <w:b w:val="0"/>
        </w:rPr>
        <w:fldChar w:fldCharType="end"/>
      </w:r>
      <w:r>
        <w:rPr>
          <w:i/>
          <w:sz w:val="20"/>
        </w:rPr>
        <w:t>: Risk Identification and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1493"/>
        <w:gridCol w:w="1493"/>
        <w:gridCol w:w="1493"/>
        <w:gridCol w:w="1493"/>
        <w:gridCol w:w="1493"/>
      </w:tblGrid>
      <w:tr w14:paraId="39EAB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F4E79"/>
          </w:tcPr>
          <w:p w14:paraId="6089B0BF">
            <w:pPr>
              <w:spacing w:before="40" w:after="40" w:line="264" w:lineRule="auto"/>
              <w:jc w:val="center"/>
            </w:pPr>
            <w:r>
              <w:rPr>
                <w:b/>
                <w:i w:val="0"/>
                <w:color w:val="FFFFFF"/>
                <w:sz w:val="20"/>
              </w:rPr>
              <w:t>ID</w:t>
            </w:r>
          </w:p>
        </w:tc>
        <w:tc>
          <w:tcPr>
            <w:tcW w:w="3168" w:type="dxa"/>
            <w:shd w:val="clear" w:color="auto" w:fill="1F4E79"/>
          </w:tcPr>
          <w:p w14:paraId="343837B9">
            <w:pPr>
              <w:spacing w:before="40" w:after="40" w:line="264" w:lineRule="auto"/>
              <w:jc w:val="center"/>
            </w:pPr>
            <w:r>
              <w:rPr>
                <w:b/>
                <w:i w:val="0"/>
                <w:color w:val="FFFFFF"/>
                <w:sz w:val="20"/>
              </w:rPr>
              <w:t>Risk</w:t>
            </w:r>
          </w:p>
        </w:tc>
        <w:tc>
          <w:tcPr>
            <w:tcW w:w="1440" w:type="dxa"/>
            <w:shd w:val="clear" w:color="auto" w:fill="1F4E79"/>
          </w:tcPr>
          <w:p w14:paraId="73655B61">
            <w:pPr>
              <w:spacing w:before="40" w:after="40" w:line="264" w:lineRule="auto"/>
              <w:jc w:val="center"/>
            </w:pPr>
            <w:r>
              <w:rPr>
                <w:b/>
                <w:i w:val="0"/>
                <w:color w:val="FFFFFF"/>
                <w:sz w:val="20"/>
              </w:rPr>
              <w:t>Likelihood</w:t>
            </w:r>
          </w:p>
        </w:tc>
        <w:tc>
          <w:tcPr>
            <w:tcW w:w="1296" w:type="dxa"/>
            <w:shd w:val="clear" w:color="auto" w:fill="1F4E79"/>
          </w:tcPr>
          <w:p w14:paraId="3DBB8169">
            <w:pPr>
              <w:spacing w:before="40" w:after="40" w:line="264" w:lineRule="auto"/>
              <w:jc w:val="center"/>
            </w:pPr>
            <w:r>
              <w:rPr>
                <w:b/>
                <w:i w:val="0"/>
                <w:color w:val="FFFFFF"/>
                <w:sz w:val="20"/>
              </w:rPr>
              <w:t>Impact</w:t>
            </w:r>
          </w:p>
        </w:tc>
        <w:tc>
          <w:tcPr>
            <w:tcW w:w="1296" w:type="dxa"/>
            <w:shd w:val="clear" w:color="auto" w:fill="1F4E79"/>
          </w:tcPr>
          <w:p w14:paraId="7490A3BA">
            <w:pPr>
              <w:spacing w:before="40" w:after="40" w:line="264" w:lineRule="auto"/>
              <w:jc w:val="center"/>
            </w:pPr>
            <w:r>
              <w:rPr>
                <w:b/>
                <w:i w:val="0"/>
                <w:color w:val="FFFFFF"/>
                <w:sz w:val="20"/>
              </w:rPr>
              <w:t>Rating</w:t>
            </w:r>
          </w:p>
        </w:tc>
        <w:tc>
          <w:tcPr>
            <w:tcW w:w="3456" w:type="dxa"/>
            <w:shd w:val="clear" w:color="auto" w:fill="1F4E79"/>
          </w:tcPr>
          <w:p w14:paraId="057C7189">
            <w:pPr>
              <w:spacing w:before="40" w:after="40" w:line="264" w:lineRule="auto"/>
              <w:jc w:val="center"/>
            </w:pPr>
            <w:r>
              <w:rPr>
                <w:b/>
                <w:i w:val="0"/>
                <w:color w:val="FFFFFF"/>
                <w:sz w:val="20"/>
              </w:rPr>
              <w:t>Mitigation Strategy</w:t>
            </w:r>
          </w:p>
        </w:tc>
      </w:tr>
      <w:tr w14:paraId="56388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2DBF8CCE">
            <w:pPr>
              <w:spacing w:before="40" w:after="40" w:line="264" w:lineRule="auto"/>
              <w:jc w:val="left"/>
            </w:pPr>
            <w:r>
              <w:rPr>
                <w:b w:val="0"/>
                <w:i w:val="0"/>
                <w:sz w:val="20"/>
              </w:rPr>
              <w:t>R1</w:t>
            </w:r>
          </w:p>
        </w:tc>
        <w:tc>
          <w:tcPr>
            <w:tcW w:w="3168" w:type="dxa"/>
          </w:tcPr>
          <w:p w14:paraId="7FC46374">
            <w:pPr>
              <w:spacing w:before="40" w:after="40" w:line="264" w:lineRule="auto"/>
              <w:jc w:val="left"/>
            </w:pPr>
            <w:r>
              <w:rPr>
                <w:b w:val="0"/>
                <w:i w:val="0"/>
                <w:sz w:val="20"/>
              </w:rPr>
              <w:t>Hardware failure of the development laptop</w:t>
            </w:r>
          </w:p>
        </w:tc>
        <w:tc>
          <w:tcPr>
            <w:tcW w:w="1440" w:type="dxa"/>
          </w:tcPr>
          <w:p w14:paraId="6FD0DD85">
            <w:pPr>
              <w:spacing w:before="40" w:after="40" w:line="264" w:lineRule="auto"/>
              <w:jc w:val="left"/>
            </w:pPr>
            <w:r>
              <w:rPr>
                <w:b w:val="0"/>
                <w:i w:val="0"/>
                <w:sz w:val="20"/>
              </w:rPr>
              <w:t>Low</w:t>
            </w:r>
          </w:p>
        </w:tc>
        <w:tc>
          <w:tcPr>
            <w:tcW w:w="1296" w:type="dxa"/>
          </w:tcPr>
          <w:p w14:paraId="7B3A7901">
            <w:pPr>
              <w:spacing w:before="40" w:after="40" w:line="264" w:lineRule="auto"/>
              <w:jc w:val="left"/>
            </w:pPr>
            <w:r>
              <w:rPr>
                <w:b w:val="0"/>
                <w:i w:val="0"/>
                <w:sz w:val="20"/>
              </w:rPr>
              <w:t>High</w:t>
            </w:r>
          </w:p>
        </w:tc>
        <w:tc>
          <w:tcPr>
            <w:tcW w:w="1296" w:type="dxa"/>
          </w:tcPr>
          <w:p w14:paraId="33D551DF">
            <w:pPr>
              <w:spacing w:before="40" w:after="40" w:line="264" w:lineRule="auto"/>
              <w:jc w:val="left"/>
            </w:pPr>
            <w:r>
              <w:rPr>
                <w:b w:val="0"/>
                <w:i w:val="0"/>
                <w:sz w:val="20"/>
              </w:rPr>
              <w:t>Medium</w:t>
            </w:r>
          </w:p>
        </w:tc>
        <w:tc>
          <w:tcPr>
            <w:tcW w:w="3456" w:type="dxa"/>
          </w:tcPr>
          <w:p w14:paraId="0F915E61">
            <w:pPr>
              <w:spacing w:before="40" w:after="40" w:line="264" w:lineRule="auto"/>
              <w:jc w:val="left"/>
            </w:pPr>
            <w:r>
              <w:rPr>
                <w:b w:val="0"/>
                <w:i w:val="0"/>
                <w:sz w:val="20"/>
              </w:rPr>
              <w:t>Back up daily; use university PCs as fallback.</w:t>
            </w:r>
          </w:p>
        </w:tc>
      </w:tr>
      <w:tr w14:paraId="5AE65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0EF1911C">
            <w:pPr>
              <w:spacing w:before="40" w:after="40" w:line="264" w:lineRule="auto"/>
              <w:jc w:val="left"/>
            </w:pPr>
            <w:r>
              <w:rPr>
                <w:b w:val="0"/>
                <w:i w:val="0"/>
                <w:sz w:val="20"/>
              </w:rPr>
              <w:t>R2</w:t>
            </w:r>
          </w:p>
        </w:tc>
        <w:tc>
          <w:tcPr>
            <w:tcW w:w="3168" w:type="dxa"/>
            <w:shd w:val="clear" w:color="auto" w:fill="F2F6FB"/>
          </w:tcPr>
          <w:p w14:paraId="54DDD2D8">
            <w:pPr>
              <w:spacing w:before="40" w:after="40" w:line="264" w:lineRule="auto"/>
              <w:jc w:val="left"/>
            </w:pPr>
            <w:r>
              <w:rPr>
                <w:b w:val="0"/>
                <w:i w:val="0"/>
                <w:sz w:val="20"/>
              </w:rPr>
              <w:t>Scope creep during design</w:t>
            </w:r>
          </w:p>
        </w:tc>
        <w:tc>
          <w:tcPr>
            <w:tcW w:w="1440" w:type="dxa"/>
            <w:shd w:val="clear" w:color="auto" w:fill="F2F6FB"/>
          </w:tcPr>
          <w:p w14:paraId="44996A73">
            <w:pPr>
              <w:spacing w:before="40" w:after="40" w:line="264" w:lineRule="auto"/>
              <w:jc w:val="left"/>
            </w:pPr>
            <w:r>
              <w:rPr>
                <w:b w:val="0"/>
                <w:i w:val="0"/>
                <w:sz w:val="20"/>
              </w:rPr>
              <w:t>Medium</w:t>
            </w:r>
          </w:p>
        </w:tc>
        <w:tc>
          <w:tcPr>
            <w:tcW w:w="1296" w:type="dxa"/>
            <w:shd w:val="clear" w:color="auto" w:fill="F2F6FB"/>
          </w:tcPr>
          <w:p w14:paraId="40B6D796">
            <w:pPr>
              <w:spacing w:before="40" w:after="40" w:line="264" w:lineRule="auto"/>
              <w:jc w:val="left"/>
            </w:pPr>
            <w:r>
              <w:rPr>
                <w:b w:val="0"/>
                <w:i w:val="0"/>
                <w:sz w:val="20"/>
              </w:rPr>
              <w:t>Medium</w:t>
            </w:r>
          </w:p>
        </w:tc>
        <w:tc>
          <w:tcPr>
            <w:tcW w:w="1296" w:type="dxa"/>
            <w:shd w:val="clear" w:color="auto" w:fill="F2F6FB"/>
          </w:tcPr>
          <w:p w14:paraId="33FC7D4B">
            <w:pPr>
              <w:spacing w:before="40" w:after="40" w:line="264" w:lineRule="auto"/>
              <w:jc w:val="left"/>
            </w:pPr>
            <w:r>
              <w:rPr>
                <w:b w:val="0"/>
                <w:i w:val="0"/>
                <w:sz w:val="20"/>
              </w:rPr>
              <w:t>Medium</w:t>
            </w:r>
          </w:p>
        </w:tc>
        <w:tc>
          <w:tcPr>
            <w:tcW w:w="3456" w:type="dxa"/>
            <w:shd w:val="clear" w:color="auto" w:fill="F2F6FB"/>
          </w:tcPr>
          <w:p w14:paraId="6F5C671B">
            <w:pPr>
              <w:spacing w:before="40" w:after="40" w:line="264" w:lineRule="auto"/>
              <w:jc w:val="left"/>
            </w:pPr>
            <w:r>
              <w:rPr>
                <w:b w:val="0"/>
                <w:i w:val="0"/>
                <w:sz w:val="20"/>
              </w:rPr>
              <w:t>Frozen requirements after sign-off (M1); change control.</w:t>
            </w:r>
          </w:p>
        </w:tc>
      </w:tr>
      <w:tr w14:paraId="3799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4FFD9754">
            <w:pPr>
              <w:spacing w:before="40" w:after="40" w:line="264" w:lineRule="auto"/>
              <w:jc w:val="left"/>
            </w:pPr>
            <w:r>
              <w:rPr>
                <w:b w:val="0"/>
                <w:i w:val="0"/>
                <w:sz w:val="20"/>
              </w:rPr>
              <w:t>R3</w:t>
            </w:r>
          </w:p>
        </w:tc>
        <w:tc>
          <w:tcPr>
            <w:tcW w:w="3168" w:type="dxa"/>
          </w:tcPr>
          <w:p w14:paraId="41F34049">
            <w:pPr>
              <w:spacing w:before="40" w:after="40" w:line="264" w:lineRule="auto"/>
              <w:jc w:val="left"/>
            </w:pPr>
            <w:r>
              <w:rPr>
                <w:b w:val="0"/>
                <w:i w:val="0"/>
                <w:sz w:val="20"/>
              </w:rPr>
              <w:t>Data loss during development</w:t>
            </w:r>
          </w:p>
        </w:tc>
        <w:tc>
          <w:tcPr>
            <w:tcW w:w="1440" w:type="dxa"/>
          </w:tcPr>
          <w:p w14:paraId="27677B47">
            <w:pPr>
              <w:spacing w:before="40" w:after="40" w:line="264" w:lineRule="auto"/>
              <w:jc w:val="left"/>
            </w:pPr>
            <w:r>
              <w:rPr>
                <w:b w:val="0"/>
                <w:i w:val="0"/>
                <w:sz w:val="20"/>
              </w:rPr>
              <w:t>Medium</w:t>
            </w:r>
          </w:p>
        </w:tc>
        <w:tc>
          <w:tcPr>
            <w:tcW w:w="1296" w:type="dxa"/>
          </w:tcPr>
          <w:p w14:paraId="736A73EE">
            <w:pPr>
              <w:spacing w:before="40" w:after="40" w:line="264" w:lineRule="auto"/>
              <w:jc w:val="left"/>
            </w:pPr>
            <w:r>
              <w:rPr>
                <w:b w:val="0"/>
                <w:i w:val="0"/>
                <w:sz w:val="20"/>
              </w:rPr>
              <w:t>High</w:t>
            </w:r>
          </w:p>
        </w:tc>
        <w:tc>
          <w:tcPr>
            <w:tcW w:w="1296" w:type="dxa"/>
          </w:tcPr>
          <w:p w14:paraId="6D4441A8">
            <w:pPr>
              <w:spacing w:before="40" w:after="40" w:line="264" w:lineRule="auto"/>
              <w:jc w:val="left"/>
            </w:pPr>
            <w:r>
              <w:rPr>
                <w:b w:val="0"/>
                <w:i w:val="0"/>
                <w:sz w:val="20"/>
              </w:rPr>
              <w:t>High</w:t>
            </w:r>
          </w:p>
        </w:tc>
        <w:tc>
          <w:tcPr>
            <w:tcW w:w="3456" w:type="dxa"/>
          </w:tcPr>
          <w:p w14:paraId="78829C37">
            <w:pPr>
              <w:spacing w:before="40" w:after="40" w:line="264" w:lineRule="auto"/>
              <w:jc w:val="left"/>
            </w:pPr>
            <w:r>
              <w:rPr>
                <w:b w:val="0"/>
                <w:i w:val="0"/>
                <w:sz w:val="20"/>
              </w:rPr>
              <w:t>Daily Git commits and database dumps.</w:t>
            </w:r>
          </w:p>
        </w:tc>
      </w:tr>
      <w:tr w14:paraId="3683D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218FC13F">
            <w:pPr>
              <w:spacing w:before="40" w:after="40" w:line="264" w:lineRule="auto"/>
              <w:jc w:val="left"/>
            </w:pPr>
            <w:r>
              <w:rPr>
                <w:b w:val="0"/>
                <w:i w:val="0"/>
                <w:sz w:val="20"/>
              </w:rPr>
              <w:t>R4</w:t>
            </w:r>
          </w:p>
        </w:tc>
        <w:tc>
          <w:tcPr>
            <w:tcW w:w="3168" w:type="dxa"/>
            <w:shd w:val="clear" w:color="auto" w:fill="F2F6FB"/>
          </w:tcPr>
          <w:p w14:paraId="37CFD613">
            <w:pPr>
              <w:spacing w:before="40" w:after="40" w:line="264" w:lineRule="auto"/>
              <w:jc w:val="left"/>
            </w:pPr>
            <w:r>
              <w:rPr>
                <w:b w:val="0"/>
                <w:i w:val="0"/>
                <w:sz w:val="20"/>
              </w:rPr>
              <w:t>Schedule slippage</w:t>
            </w:r>
          </w:p>
        </w:tc>
        <w:tc>
          <w:tcPr>
            <w:tcW w:w="1440" w:type="dxa"/>
            <w:shd w:val="clear" w:color="auto" w:fill="F2F6FB"/>
          </w:tcPr>
          <w:p w14:paraId="457DB399">
            <w:pPr>
              <w:spacing w:before="40" w:after="40" w:line="264" w:lineRule="auto"/>
              <w:jc w:val="left"/>
            </w:pPr>
            <w:r>
              <w:rPr>
                <w:b w:val="0"/>
                <w:i w:val="0"/>
                <w:sz w:val="20"/>
              </w:rPr>
              <w:t>Medium</w:t>
            </w:r>
          </w:p>
        </w:tc>
        <w:tc>
          <w:tcPr>
            <w:tcW w:w="1296" w:type="dxa"/>
            <w:shd w:val="clear" w:color="auto" w:fill="F2F6FB"/>
          </w:tcPr>
          <w:p w14:paraId="2599FA3E">
            <w:pPr>
              <w:spacing w:before="40" w:after="40" w:line="264" w:lineRule="auto"/>
              <w:jc w:val="left"/>
            </w:pPr>
            <w:r>
              <w:rPr>
                <w:b w:val="0"/>
                <w:i w:val="0"/>
                <w:sz w:val="20"/>
              </w:rPr>
              <w:t>Medium</w:t>
            </w:r>
          </w:p>
        </w:tc>
        <w:tc>
          <w:tcPr>
            <w:tcW w:w="1296" w:type="dxa"/>
            <w:shd w:val="clear" w:color="auto" w:fill="F2F6FB"/>
          </w:tcPr>
          <w:p w14:paraId="51A7A499">
            <w:pPr>
              <w:spacing w:before="40" w:after="40" w:line="264" w:lineRule="auto"/>
              <w:jc w:val="left"/>
            </w:pPr>
            <w:r>
              <w:rPr>
                <w:b w:val="0"/>
                <w:i w:val="0"/>
                <w:sz w:val="20"/>
              </w:rPr>
              <w:t>Medium</w:t>
            </w:r>
          </w:p>
        </w:tc>
        <w:tc>
          <w:tcPr>
            <w:tcW w:w="3456" w:type="dxa"/>
            <w:shd w:val="clear" w:color="auto" w:fill="F2F6FB"/>
          </w:tcPr>
          <w:p w14:paraId="26256B13">
            <w:pPr>
              <w:spacing w:before="40" w:after="40" w:line="264" w:lineRule="auto"/>
              <w:jc w:val="left"/>
            </w:pPr>
            <w:r>
              <w:rPr>
                <w:b w:val="0"/>
                <w:i w:val="0"/>
                <w:sz w:val="20"/>
              </w:rPr>
              <w:t>Weekly progress reviews; buffer of 2 days before submission.</w:t>
            </w:r>
          </w:p>
        </w:tc>
      </w:tr>
      <w:tr w14:paraId="4BC11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96BC832">
            <w:pPr>
              <w:spacing w:before="40" w:after="40" w:line="264" w:lineRule="auto"/>
              <w:jc w:val="left"/>
            </w:pPr>
            <w:r>
              <w:rPr>
                <w:b w:val="0"/>
                <w:i w:val="0"/>
                <w:sz w:val="20"/>
              </w:rPr>
              <w:t>R5</w:t>
            </w:r>
          </w:p>
        </w:tc>
        <w:tc>
          <w:tcPr>
            <w:tcW w:w="3168" w:type="dxa"/>
          </w:tcPr>
          <w:p w14:paraId="3C0B77E6">
            <w:pPr>
              <w:spacing w:before="40" w:after="40" w:line="264" w:lineRule="auto"/>
              <w:jc w:val="left"/>
            </w:pPr>
            <w:r>
              <w:rPr>
                <w:b w:val="0"/>
                <w:i w:val="0"/>
                <w:sz w:val="20"/>
              </w:rPr>
              <w:t>Flutter–Laravel integration issues</w:t>
            </w:r>
          </w:p>
        </w:tc>
        <w:tc>
          <w:tcPr>
            <w:tcW w:w="1440" w:type="dxa"/>
          </w:tcPr>
          <w:p w14:paraId="23E99D17">
            <w:pPr>
              <w:spacing w:before="40" w:after="40" w:line="264" w:lineRule="auto"/>
              <w:jc w:val="left"/>
            </w:pPr>
            <w:r>
              <w:rPr>
                <w:b w:val="0"/>
                <w:i w:val="0"/>
                <w:sz w:val="20"/>
              </w:rPr>
              <w:t>Medium</w:t>
            </w:r>
          </w:p>
        </w:tc>
        <w:tc>
          <w:tcPr>
            <w:tcW w:w="1296" w:type="dxa"/>
          </w:tcPr>
          <w:p w14:paraId="5281055C">
            <w:pPr>
              <w:spacing w:before="40" w:after="40" w:line="264" w:lineRule="auto"/>
              <w:jc w:val="left"/>
            </w:pPr>
            <w:r>
              <w:rPr>
                <w:b w:val="0"/>
                <w:i w:val="0"/>
                <w:sz w:val="20"/>
              </w:rPr>
              <w:t>Medium</w:t>
            </w:r>
          </w:p>
        </w:tc>
        <w:tc>
          <w:tcPr>
            <w:tcW w:w="1296" w:type="dxa"/>
          </w:tcPr>
          <w:p w14:paraId="326FC95C">
            <w:pPr>
              <w:spacing w:before="40" w:after="40" w:line="264" w:lineRule="auto"/>
              <w:jc w:val="left"/>
            </w:pPr>
            <w:r>
              <w:rPr>
                <w:b w:val="0"/>
                <w:i w:val="0"/>
                <w:sz w:val="20"/>
              </w:rPr>
              <w:t>Medium</w:t>
            </w:r>
          </w:p>
        </w:tc>
        <w:tc>
          <w:tcPr>
            <w:tcW w:w="3456" w:type="dxa"/>
          </w:tcPr>
          <w:p w14:paraId="0B9DA51C">
            <w:pPr>
              <w:spacing w:before="40" w:after="40" w:line="264" w:lineRule="auto"/>
              <w:jc w:val="left"/>
            </w:pPr>
            <w:r>
              <w:rPr>
                <w:b w:val="0"/>
                <w:i w:val="0"/>
                <w:sz w:val="20"/>
              </w:rPr>
              <w:t>Contract-first API; integration testing from week 2.</w:t>
            </w:r>
          </w:p>
        </w:tc>
      </w:tr>
      <w:tr w14:paraId="032AF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2970A459">
            <w:pPr>
              <w:spacing w:before="40" w:after="40" w:line="264" w:lineRule="auto"/>
              <w:jc w:val="left"/>
            </w:pPr>
            <w:r>
              <w:rPr>
                <w:b w:val="0"/>
                <w:i w:val="0"/>
                <w:sz w:val="20"/>
              </w:rPr>
              <w:t>R6</w:t>
            </w:r>
          </w:p>
        </w:tc>
        <w:tc>
          <w:tcPr>
            <w:tcW w:w="3168" w:type="dxa"/>
            <w:shd w:val="clear" w:color="auto" w:fill="F2F6FB"/>
          </w:tcPr>
          <w:p w14:paraId="6C83E709">
            <w:pPr>
              <w:spacing w:before="40" w:after="40" w:line="264" w:lineRule="auto"/>
              <w:jc w:val="left"/>
            </w:pPr>
            <w:r>
              <w:rPr>
                <w:b w:val="0"/>
                <w:i w:val="0"/>
                <w:sz w:val="20"/>
              </w:rPr>
              <w:t>Child user acceptance is low</w:t>
            </w:r>
          </w:p>
        </w:tc>
        <w:tc>
          <w:tcPr>
            <w:tcW w:w="1440" w:type="dxa"/>
            <w:shd w:val="clear" w:color="auto" w:fill="F2F6FB"/>
          </w:tcPr>
          <w:p w14:paraId="67A8C582">
            <w:pPr>
              <w:spacing w:before="40" w:after="40" w:line="264" w:lineRule="auto"/>
              <w:jc w:val="left"/>
            </w:pPr>
            <w:r>
              <w:rPr>
                <w:b w:val="0"/>
                <w:i w:val="0"/>
                <w:sz w:val="20"/>
              </w:rPr>
              <w:t>Low</w:t>
            </w:r>
          </w:p>
        </w:tc>
        <w:tc>
          <w:tcPr>
            <w:tcW w:w="1296" w:type="dxa"/>
            <w:shd w:val="clear" w:color="auto" w:fill="F2F6FB"/>
          </w:tcPr>
          <w:p w14:paraId="678DE344">
            <w:pPr>
              <w:spacing w:before="40" w:after="40" w:line="264" w:lineRule="auto"/>
              <w:jc w:val="left"/>
            </w:pPr>
            <w:r>
              <w:rPr>
                <w:b w:val="0"/>
                <w:i w:val="0"/>
                <w:sz w:val="20"/>
              </w:rPr>
              <w:t>Medium</w:t>
            </w:r>
          </w:p>
        </w:tc>
        <w:tc>
          <w:tcPr>
            <w:tcW w:w="1296" w:type="dxa"/>
            <w:shd w:val="clear" w:color="auto" w:fill="F2F6FB"/>
          </w:tcPr>
          <w:p w14:paraId="4627357D">
            <w:pPr>
              <w:spacing w:before="40" w:after="40" w:line="264" w:lineRule="auto"/>
              <w:jc w:val="left"/>
            </w:pPr>
            <w:r>
              <w:rPr>
                <w:b w:val="0"/>
                <w:i w:val="0"/>
                <w:sz w:val="20"/>
              </w:rPr>
              <w:t>Low</w:t>
            </w:r>
          </w:p>
        </w:tc>
        <w:tc>
          <w:tcPr>
            <w:tcW w:w="3456" w:type="dxa"/>
            <w:shd w:val="clear" w:color="auto" w:fill="F2F6FB"/>
          </w:tcPr>
          <w:p w14:paraId="116BDBFC">
            <w:pPr>
              <w:spacing w:before="40" w:after="40" w:line="264" w:lineRule="auto"/>
              <w:jc w:val="left"/>
            </w:pPr>
            <w:r>
              <w:rPr>
                <w:b w:val="0"/>
                <w:i w:val="0"/>
                <w:sz w:val="20"/>
              </w:rPr>
              <w:t>Involve a child in early wireframe testing.</w:t>
            </w:r>
          </w:p>
        </w:tc>
      </w:tr>
      <w:tr w14:paraId="27C88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0A1440EB">
            <w:pPr>
              <w:spacing w:before="40" w:after="40" w:line="264" w:lineRule="auto"/>
              <w:jc w:val="left"/>
            </w:pPr>
            <w:r>
              <w:rPr>
                <w:b w:val="0"/>
                <w:i w:val="0"/>
                <w:sz w:val="20"/>
              </w:rPr>
              <w:t>R7</w:t>
            </w:r>
          </w:p>
        </w:tc>
        <w:tc>
          <w:tcPr>
            <w:tcW w:w="3168" w:type="dxa"/>
          </w:tcPr>
          <w:p w14:paraId="25075E81">
            <w:pPr>
              <w:spacing w:before="40" w:after="40" w:line="264" w:lineRule="auto"/>
              <w:jc w:val="left"/>
            </w:pPr>
            <w:r>
              <w:rPr>
                <w:b w:val="0"/>
                <w:i w:val="0"/>
                <w:sz w:val="20"/>
              </w:rPr>
              <w:t>Power outages</w:t>
            </w:r>
          </w:p>
        </w:tc>
        <w:tc>
          <w:tcPr>
            <w:tcW w:w="1440" w:type="dxa"/>
          </w:tcPr>
          <w:p w14:paraId="4056A92C">
            <w:pPr>
              <w:spacing w:before="40" w:after="40" w:line="264" w:lineRule="auto"/>
              <w:jc w:val="left"/>
            </w:pPr>
            <w:r>
              <w:rPr>
                <w:b w:val="0"/>
                <w:i w:val="0"/>
                <w:sz w:val="20"/>
              </w:rPr>
              <w:t>Medium</w:t>
            </w:r>
          </w:p>
        </w:tc>
        <w:tc>
          <w:tcPr>
            <w:tcW w:w="1296" w:type="dxa"/>
          </w:tcPr>
          <w:p w14:paraId="1EB9B2FE">
            <w:pPr>
              <w:spacing w:before="40" w:after="40" w:line="264" w:lineRule="auto"/>
              <w:jc w:val="left"/>
            </w:pPr>
            <w:r>
              <w:rPr>
                <w:b w:val="0"/>
                <w:i w:val="0"/>
                <w:sz w:val="20"/>
              </w:rPr>
              <w:t>Low</w:t>
            </w:r>
          </w:p>
        </w:tc>
        <w:tc>
          <w:tcPr>
            <w:tcW w:w="1296" w:type="dxa"/>
          </w:tcPr>
          <w:p w14:paraId="5B453E29">
            <w:pPr>
              <w:spacing w:before="40" w:after="40" w:line="264" w:lineRule="auto"/>
              <w:jc w:val="left"/>
            </w:pPr>
            <w:r>
              <w:rPr>
                <w:b w:val="0"/>
                <w:i w:val="0"/>
                <w:sz w:val="20"/>
              </w:rPr>
              <w:t>Low</w:t>
            </w:r>
          </w:p>
        </w:tc>
        <w:tc>
          <w:tcPr>
            <w:tcW w:w="3456" w:type="dxa"/>
          </w:tcPr>
          <w:p w14:paraId="6C93CC4E">
            <w:pPr>
              <w:spacing w:before="40" w:after="40" w:line="264" w:lineRule="auto"/>
              <w:jc w:val="left"/>
            </w:pPr>
            <w:r>
              <w:rPr>
                <w:b w:val="0"/>
                <w:i w:val="0"/>
                <w:sz w:val="20"/>
              </w:rPr>
              <w:t>Work during stable power hours; UPS for the server.</w:t>
            </w:r>
          </w:p>
        </w:tc>
      </w:tr>
      <w:tr w14:paraId="404E9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36E27BB7">
            <w:pPr>
              <w:spacing w:before="40" w:after="40" w:line="264" w:lineRule="auto"/>
              <w:jc w:val="left"/>
            </w:pPr>
            <w:r>
              <w:rPr>
                <w:b w:val="0"/>
                <w:i w:val="0"/>
                <w:sz w:val="20"/>
              </w:rPr>
              <w:t>R8</w:t>
            </w:r>
          </w:p>
        </w:tc>
        <w:tc>
          <w:tcPr>
            <w:tcW w:w="3168" w:type="dxa"/>
            <w:shd w:val="clear" w:color="auto" w:fill="F2F6FB"/>
          </w:tcPr>
          <w:p w14:paraId="070615BC">
            <w:pPr>
              <w:spacing w:before="40" w:after="40" w:line="264" w:lineRule="auto"/>
              <w:jc w:val="left"/>
            </w:pPr>
            <w:r>
              <w:rPr>
                <w:b w:val="0"/>
                <w:i w:val="0"/>
                <w:sz w:val="20"/>
              </w:rPr>
              <w:t>API design changes late in the cycle</w:t>
            </w:r>
          </w:p>
        </w:tc>
        <w:tc>
          <w:tcPr>
            <w:tcW w:w="1440" w:type="dxa"/>
            <w:shd w:val="clear" w:color="auto" w:fill="F2F6FB"/>
          </w:tcPr>
          <w:p w14:paraId="72C2E175">
            <w:pPr>
              <w:spacing w:before="40" w:after="40" w:line="264" w:lineRule="auto"/>
              <w:jc w:val="left"/>
            </w:pPr>
            <w:r>
              <w:rPr>
                <w:b w:val="0"/>
                <w:i w:val="0"/>
                <w:sz w:val="20"/>
              </w:rPr>
              <w:t>Low</w:t>
            </w:r>
          </w:p>
        </w:tc>
        <w:tc>
          <w:tcPr>
            <w:tcW w:w="1296" w:type="dxa"/>
            <w:shd w:val="clear" w:color="auto" w:fill="F2F6FB"/>
          </w:tcPr>
          <w:p w14:paraId="73BFD78F">
            <w:pPr>
              <w:spacing w:before="40" w:after="40" w:line="264" w:lineRule="auto"/>
              <w:jc w:val="left"/>
            </w:pPr>
            <w:r>
              <w:rPr>
                <w:b w:val="0"/>
                <w:i w:val="0"/>
                <w:sz w:val="20"/>
              </w:rPr>
              <w:t>High</w:t>
            </w:r>
          </w:p>
        </w:tc>
        <w:tc>
          <w:tcPr>
            <w:tcW w:w="1296" w:type="dxa"/>
            <w:shd w:val="clear" w:color="auto" w:fill="F2F6FB"/>
          </w:tcPr>
          <w:p w14:paraId="47EC156E">
            <w:pPr>
              <w:spacing w:before="40" w:after="40" w:line="264" w:lineRule="auto"/>
              <w:jc w:val="left"/>
            </w:pPr>
            <w:r>
              <w:rPr>
                <w:b w:val="0"/>
                <w:i w:val="0"/>
                <w:sz w:val="20"/>
              </w:rPr>
              <w:t>Medium</w:t>
            </w:r>
          </w:p>
        </w:tc>
        <w:tc>
          <w:tcPr>
            <w:tcW w:w="3456" w:type="dxa"/>
            <w:shd w:val="clear" w:color="auto" w:fill="F2F6FB"/>
          </w:tcPr>
          <w:p w14:paraId="605C1561">
            <w:pPr>
              <w:spacing w:before="40" w:after="40" w:line="264" w:lineRule="auto"/>
              <w:jc w:val="left"/>
            </w:pPr>
            <w:r>
              <w:rPr>
                <w:b w:val="0"/>
                <w:i w:val="0"/>
                <w:sz w:val="20"/>
              </w:rPr>
              <w:t>API specification frozen at M2.</w:t>
            </w:r>
          </w:p>
        </w:tc>
      </w:tr>
    </w:tbl>
    <w:p w14:paraId="2B4E526B">
      <w:pPr>
        <w:spacing w:after="40"/>
      </w:pPr>
    </w:p>
    <w:p w14:paraId="09766A2D">
      <w:pPr>
        <w:pStyle w:val="4"/>
      </w:pPr>
      <w:r>
        <w:t>4.7.2 Risk Matrix</w:t>
      </w:r>
    </w:p>
    <w:p w14:paraId="3D82F306">
      <w:pPr>
        <w:jc w:val="both"/>
      </w:pPr>
      <w:r>
        <w:rPr>
          <w:b w:val="0"/>
          <w:i w:val="0"/>
        </w:rPr>
        <w:t>The risk matrix below maps the combined likelihood and impact of each risk onto a three-level rating. Risks rated High (R3) receive the most attention in the quality and testing plans.</w:t>
      </w:r>
    </w:p>
    <w:p w14:paraId="0C2C07B3">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17</w:t>
      </w:r>
      <w:r>
        <w:rPr>
          <w:b w:val="0"/>
        </w:rPr>
        <w:fldChar w:fldCharType="end"/>
      </w:r>
      <w:r>
        <w:rPr>
          <w:i/>
          <w:sz w:val="20"/>
        </w:rPr>
        <w:t>: Risk Matrix (Likelihood × Impact)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2239"/>
        <w:gridCol w:w="2239"/>
        <w:gridCol w:w="2239"/>
      </w:tblGrid>
      <w:tr w14:paraId="5DFBD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tcPr>
          <w:p w14:paraId="4CCFD55C">
            <w:pPr>
              <w:spacing w:before="40" w:after="40" w:line="264" w:lineRule="auto"/>
              <w:jc w:val="center"/>
            </w:pPr>
            <w:r>
              <w:rPr>
                <w:b/>
                <w:i w:val="0"/>
                <w:color w:val="FFFFFF"/>
                <w:sz w:val="20"/>
              </w:rPr>
              <w:t>Impact \ Likelihood</w:t>
            </w:r>
          </w:p>
        </w:tc>
        <w:tc>
          <w:tcPr>
            <w:tcW w:w="2448" w:type="dxa"/>
            <w:shd w:val="clear" w:color="auto" w:fill="1F4E79"/>
          </w:tcPr>
          <w:p w14:paraId="358DA8BC">
            <w:pPr>
              <w:spacing w:before="40" w:after="40" w:line="264" w:lineRule="auto"/>
              <w:jc w:val="center"/>
            </w:pPr>
            <w:r>
              <w:rPr>
                <w:b/>
                <w:i w:val="0"/>
                <w:color w:val="FFFFFF"/>
                <w:sz w:val="20"/>
              </w:rPr>
              <w:t>Low</w:t>
            </w:r>
          </w:p>
        </w:tc>
        <w:tc>
          <w:tcPr>
            <w:tcW w:w="2592" w:type="dxa"/>
            <w:shd w:val="clear" w:color="auto" w:fill="1F4E79"/>
          </w:tcPr>
          <w:p w14:paraId="61EE57C7">
            <w:pPr>
              <w:spacing w:before="40" w:after="40" w:line="264" w:lineRule="auto"/>
              <w:jc w:val="center"/>
            </w:pPr>
            <w:r>
              <w:rPr>
                <w:b/>
                <w:i w:val="0"/>
                <w:color w:val="FFFFFF"/>
                <w:sz w:val="20"/>
              </w:rPr>
              <w:t>Medium</w:t>
            </w:r>
          </w:p>
        </w:tc>
        <w:tc>
          <w:tcPr>
            <w:tcW w:w="2592" w:type="dxa"/>
            <w:shd w:val="clear" w:color="auto" w:fill="1F4E79"/>
          </w:tcPr>
          <w:p w14:paraId="190D6097">
            <w:pPr>
              <w:spacing w:before="40" w:after="40" w:line="264" w:lineRule="auto"/>
              <w:jc w:val="center"/>
            </w:pPr>
            <w:r>
              <w:rPr>
                <w:b/>
                <w:i w:val="0"/>
                <w:color w:val="FFFFFF"/>
                <w:sz w:val="20"/>
              </w:rPr>
              <w:t>High</w:t>
            </w:r>
          </w:p>
        </w:tc>
      </w:tr>
      <w:tr w14:paraId="53EFF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EBA6FF4">
            <w:pPr>
              <w:spacing w:before="40" w:after="40" w:line="264" w:lineRule="auto"/>
              <w:jc w:val="left"/>
            </w:pPr>
            <w:r>
              <w:rPr>
                <w:b w:val="0"/>
                <w:i w:val="0"/>
                <w:sz w:val="20"/>
              </w:rPr>
              <w:t>High</w:t>
            </w:r>
          </w:p>
        </w:tc>
        <w:tc>
          <w:tcPr>
            <w:tcW w:w="2448" w:type="dxa"/>
          </w:tcPr>
          <w:p w14:paraId="5F6D11E7">
            <w:pPr>
              <w:spacing w:before="40" w:after="40" w:line="264" w:lineRule="auto"/>
              <w:jc w:val="left"/>
            </w:pPr>
            <w:r>
              <w:rPr>
                <w:b w:val="0"/>
                <w:i w:val="0"/>
                <w:sz w:val="20"/>
              </w:rPr>
              <w:t>Medium – monitor closely</w:t>
            </w:r>
          </w:p>
        </w:tc>
        <w:tc>
          <w:tcPr>
            <w:tcW w:w="2592" w:type="dxa"/>
          </w:tcPr>
          <w:p w14:paraId="2B6FAADC">
            <w:pPr>
              <w:spacing w:before="40" w:after="40" w:line="264" w:lineRule="auto"/>
              <w:jc w:val="left"/>
            </w:pPr>
            <w:r>
              <w:rPr>
                <w:b w:val="0"/>
                <w:i w:val="0"/>
                <w:sz w:val="20"/>
              </w:rPr>
              <w:t>High – R3, R8</w:t>
            </w:r>
          </w:p>
        </w:tc>
        <w:tc>
          <w:tcPr>
            <w:tcW w:w="2592" w:type="dxa"/>
          </w:tcPr>
          <w:p w14:paraId="530DC076">
            <w:pPr>
              <w:spacing w:before="40" w:after="40" w:line="264" w:lineRule="auto"/>
              <w:jc w:val="left"/>
            </w:pPr>
            <w:r>
              <w:rPr>
                <w:b w:val="0"/>
                <w:i w:val="0"/>
                <w:sz w:val="20"/>
              </w:rPr>
              <w:t>High – immediate action</w:t>
            </w:r>
          </w:p>
        </w:tc>
      </w:tr>
      <w:tr w14:paraId="55F5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5C03BE2F">
            <w:pPr>
              <w:spacing w:before="40" w:after="40" w:line="264" w:lineRule="auto"/>
              <w:jc w:val="left"/>
            </w:pPr>
            <w:r>
              <w:rPr>
                <w:b w:val="0"/>
                <w:i w:val="0"/>
                <w:sz w:val="20"/>
              </w:rPr>
              <w:t>Medium</w:t>
            </w:r>
          </w:p>
        </w:tc>
        <w:tc>
          <w:tcPr>
            <w:tcW w:w="2448" w:type="dxa"/>
            <w:shd w:val="clear" w:color="auto" w:fill="F2F6FB"/>
          </w:tcPr>
          <w:p w14:paraId="42FE9848">
            <w:pPr>
              <w:spacing w:before="40" w:after="40" w:line="264" w:lineRule="auto"/>
              <w:jc w:val="left"/>
            </w:pPr>
            <w:r>
              <w:rPr>
                <w:b w:val="0"/>
                <w:i w:val="0"/>
                <w:sz w:val="20"/>
              </w:rPr>
              <w:t>Low</w:t>
            </w:r>
          </w:p>
        </w:tc>
        <w:tc>
          <w:tcPr>
            <w:tcW w:w="2592" w:type="dxa"/>
            <w:shd w:val="clear" w:color="auto" w:fill="F2F6FB"/>
          </w:tcPr>
          <w:p w14:paraId="663F8D7E">
            <w:pPr>
              <w:spacing w:before="40" w:after="40" w:line="264" w:lineRule="auto"/>
              <w:jc w:val="left"/>
            </w:pPr>
            <w:r>
              <w:rPr>
                <w:b w:val="0"/>
                <w:i w:val="0"/>
                <w:sz w:val="20"/>
              </w:rPr>
              <w:t>Medium – R1, R4, R5</w:t>
            </w:r>
          </w:p>
        </w:tc>
        <w:tc>
          <w:tcPr>
            <w:tcW w:w="2592" w:type="dxa"/>
            <w:shd w:val="clear" w:color="auto" w:fill="F2F6FB"/>
          </w:tcPr>
          <w:p w14:paraId="398FB1B9">
            <w:pPr>
              <w:spacing w:before="40" w:after="40" w:line="264" w:lineRule="auto"/>
              <w:jc w:val="left"/>
            </w:pPr>
            <w:r>
              <w:rPr>
                <w:b w:val="0"/>
                <w:i w:val="0"/>
                <w:sz w:val="20"/>
              </w:rPr>
              <w:t>High – R3</w:t>
            </w:r>
          </w:p>
        </w:tc>
      </w:tr>
      <w:tr w14:paraId="77B40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0A25B8">
            <w:pPr>
              <w:spacing w:before="40" w:after="40" w:line="264" w:lineRule="auto"/>
              <w:jc w:val="left"/>
            </w:pPr>
            <w:r>
              <w:rPr>
                <w:b w:val="0"/>
                <w:i w:val="0"/>
                <w:sz w:val="20"/>
              </w:rPr>
              <w:t>Low</w:t>
            </w:r>
          </w:p>
        </w:tc>
        <w:tc>
          <w:tcPr>
            <w:tcW w:w="2448" w:type="dxa"/>
          </w:tcPr>
          <w:p w14:paraId="40F04C49">
            <w:pPr>
              <w:spacing w:before="40" w:after="40" w:line="264" w:lineRule="auto"/>
              <w:jc w:val="left"/>
            </w:pPr>
            <w:r>
              <w:rPr>
                <w:b w:val="0"/>
                <w:i w:val="0"/>
                <w:sz w:val="20"/>
              </w:rPr>
              <w:t>Low – R6, R7</w:t>
            </w:r>
          </w:p>
        </w:tc>
        <w:tc>
          <w:tcPr>
            <w:tcW w:w="2592" w:type="dxa"/>
          </w:tcPr>
          <w:p w14:paraId="67AAEC7F">
            <w:pPr>
              <w:spacing w:before="40" w:after="40" w:line="264" w:lineRule="auto"/>
              <w:jc w:val="left"/>
            </w:pPr>
            <w:r>
              <w:rPr>
                <w:b w:val="0"/>
                <w:i w:val="0"/>
                <w:sz w:val="20"/>
              </w:rPr>
              <w:t>Low</w:t>
            </w:r>
          </w:p>
        </w:tc>
        <w:tc>
          <w:tcPr>
            <w:tcW w:w="2592" w:type="dxa"/>
          </w:tcPr>
          <w:p w14:paraId="7C6CA47D">
            <w:pPr>
              <w:spacing w:before="40" w:after="40" w:line="264" w:lineRule="auto"/>
              <w:jc w:val="left"/>
            </w:pPr>
            <w:r>
              <w:rPr>
                <w:b w:val="0"/>
                <w:i w:val="0"/>
                <w:sz w:val="20"/>
              </w:rPr>
              <w:t>Medium</w:t>
            </w:r>
          </w:p>
        </w:tc>
      </w:tr>
    </w:tbl>
    <w:p w14:paraId="3CE7CAA0">
      <w:pPr>
        <w:spacing w:after="40"/>
      </w:pPr>
    </w:p>
    <w:p w14:paraId="642CC1EB">
      <w:pPr>
        <w:pStyle w:val="3"/>
      </w:pPr>
      <w:r>
        <w:t>4.8 Quality Plan</w:t>
      </w:r>
    </w:p>
    <w:p w14:paraId="4BFC96A5">
      <w:pPr>
        <w:pStyle w:val="23"/>
        <w:spacing w:after="40"/>
      </w:pPr>
      <w:r>
        <w:rPr>
          <w:b/>
        </w:rPr>
        <w:t xml:space="preserve">Requirements traceability:  </w:t>
      </w:r>
      <w:r>
        <w:t>every functional requirement is traced to design artefacts and tests (see Section 4.11).</w:t>
      </w:r>
    </w:p>
    <w:p w14:paraId="0825624B">
      <w:pPr>
        <w:pStyle w:val="23"/>
        <w:spacing w:after="40"/>
      </w:pPr>
      <w:r>
        <w:rPr>
          <w:b/>
        </w:rPr>
        <w:t xml:space="preserve">Documentation standards:  </w:t>
      </w:r>
      <w:r>
        <w:t>all documents follow the same template, numbering and referencing (APA 7th edition).</w:t>
      </w:r>
    </w:p>
    <w:p w14:paraId="04FE13B2">
      <w:pPr>
        <w:pStyle w:val="23"/>
        <w:spacing w:after="40"/>
      </w:pPr>
      <w:r>
        <w:rPr>
          <w:b/>
        </w:rPr>
        <w:t xml:space="preserve">Peer reviews:  </w:t>
      </w:r>
      <w:r>
        <w:t>each design artefact is reviewed by at least one other team member before sign-off.</w:t>
      </w:r>
    </w:p>
    <w:p w14:paraId="3F5A6855">
      <w:pPr>
        <w:pStyle w:val="23"/>
        <w:spacing w:after="40"/>
      </w:pPr>
      <w:r>
        <w:rPr>
          <w:b/>
        </w:rPr>
        <w:t xml:space="preserve">Code conventions:  </w:t>
      </w:r>
      <w:r>
        <w:t>Flutter and Laravel code follow the official style guides; no commented-out dead code.</w:t>
      </w:r>
    </w:p>
    <w:p w14:paraId="6D540EC9">
      <w:pPr>
        <w:pStyle w:val="23"/>
        <w:spacing w:after="40"/>
      </w:pPr>
      <w:r>
        <w:rPr>
          <w:b/>
        </w:rPr>
        <w:t xml:space="preserve">Data integrity:  </w:t>
      </w:r>
      <w:r>
        <w:t>database constraints enforce referential integrity; the coin ledger must reconcile with balances.</w:t>
      </w:r>
    </w:p>
    <w:p w14:paraId="3E43202F">
      <w:pPr>
        <w:pStyle w:val="23"/>
        <w:spacing w:after="40"/>
      </w:pPr>
      <w:r>
        <w:rPr>
          <w:b/>
        </w:rPr>
        <w:t xml:space="preserve">Acceptance criteria:  </w:t>
      </w:r>
      <w:r>
        <w:t>each test case has explicit pass/fail criteria defined before execution.</w:t>
      </w:r>
    </w:p>
    <w:p w14:paraId="3FAE325B">
      <w:pPr>
        <w:pStyle w:val="3"/>
      </w:pPr>
      <w:r>
        <w:t>4.9 Communication Plan</w:t>
      </w:r>
    </w:p>
    <w:p w14:paraId="79C83ADD">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18</w:t>
      </w:r>
      <w:r>
        <w:rPr>
          <w:b w:val="0"/>
        </w:rPr>
        <w:fldChar w:fldCharType="end"/>
      </w:r>
      <w:r>
        <w:rPr>
          <w:i/>
          <w:sz w:val="20"/>
        </w:rPr>
        <w:t>: Communication Plan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1792"/>
        <w:gridCol w:w="1792"/>
        <w:gridCol w:w="1792"/>
        <w:gridCol w:w="1792"/>
      </w:tblGrid>
      <w:tr w14:paraId="0D75F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1F4E79"/>
          </w:tcPr>
          <w:p w14:paraId="49F81BA8">
            <w:pPr>
              <w:spacing w:before="40" w:after="40" w:line="264" w:lineRule="auto"/>
              <w:jc w:val="center"/>
            </w:pPr>
            <w:r>
              <w:rPr>
                <w:b/>
                <w:i w:val="0"/>
                <w:color w:val="FFFFFF"/>
                <w:sz w:val="20"/>
              </w:rPr>
              <w:t>Stakeholder</w:t>
            </w:r>
          </w:p>
        </w:tc>
        <w:tc>
          <w:tcPr>
            <w:tcW w:w="2880" w:type="dxa"/>
            <w:shd w:val="clear" w:color="auto" w:fill="1F4E79"/>
          </w:tcPr>
          <w:p w14:paraId="5E605BF7">
            <w:pPr>
              <w:spacing w:before="40" w:after="40" w:line="264" w:lineRule="auto"/>
              <w:jc w:val="center"/>
            </w:pPr>
            <w:r>
              <w:rPr>
                <w:b/>
                <w:i w:val="0"/>
                <w:color w:val="FFFFFF"/>
                <w:sz w:val="20"/>
              </w:rPr>
              <w:t>Communication</w:t>
            </w:r>
          </w:p>
        </w:tc>
        <w:tc>
          <w:tcPr>
            <w:tcW w:w="1584" w:type="dxa"/>
            <w:shd w:val="clear" w:color="auto" w:fill="1F4E79"/>
          </w:tcPr>
          <w:p w14:paraId="266838D0">
            <w:pPr>
              <w:spacing w:before="40" w:after="40" w:line="264" w:lineRule="auto"/>
              <w:jc w:val="center"/>
            </w:pPr>
            <w:r>
              <w:rPr>
                <w:b/>
                <w:i w:val="0"/>
                <w:color w:val="FFFFFF"/>
                <w:sz w:val="20"/>
              </w:rPr>
              <w:t>Frequency</w:t>
            </w:r>
          </w:p>
        </w:tc>
        <w:tc>
          <w:tcPr>
            <w:tcW w:w="2448" w:type="dxa"/>
            <w:shd w:val="clear" w:color="auto" w:fill="1F4E79"/>
          </w:tcPr>
          <w:p w14:paraId="43C5E5B7">
            <w:pPr>
              <w:spacing w:before="40" w:after="40" w:line="264" w:lineRule="auto"/>
              <w:jc w:val="center"/>
            </w:pPr>
            <w:r>
              <w:rPr>
                <w:b/>
                <w:i w:val="0"/>
                <w:color w:val="FFFFFF"/>
                <w:sz w:val="20"/>
              </w:rPr>
              <w:t>Channel</w:t>
            </w:r>
          </w:p>
        </w:tc>
        <w:tc>
          <w:tcPr>
            <w:tcW w:w="1872" w:type="dxa"/>
            <w:shd w:val="clear" w:color="auto" w:fill="1F4E79"/>
          </w:tcPr>
          <w:p w14:paraId="54B5978F">
            <w:pPr>
              <w:spacing w:before="40" w:after="40" w:line="264" w:lineRule="auto"/>
              <w:jc w:val="center"/>
            </w:pPr>
            <w:r>
              <w:rPr>
                <w:b/>
                <w:i w:val="0"/>
                <w:color w:val="FFFFFF"/>
                <w:sz w:val="20"/>
              </w:rPr>
              <w:t>Responsibility</w:t>
            </w:r>
          </w:p>
        </w:tc>
      </w:tr>
      <w:tr w14:paraId="6D445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5D304A60">
            <w:pPr>
              <w:spacing w:before="40" w:after="40" w:line="264" w:lineRule="auto"/>
              <w:jc w:val="left"/>
            </w:pPr>
            <w:r>
              <w:rPr>
                <w:b w:val="0"/>
                <w:i w:val="0"/>
                <w:sz w:val="20"/>
              </w:rPr>
              <w:t>Project Team</w:t>
            </w:r>
          </w:p>
        </w:tc>
        <w:tc>
          <w:tcPr>
            <w:tcW w:w="2880" w:type="dxa"/>
          </w:tcPr>
          <w:p w14:paraId="488FF3D0">
            <w:pPr>
              <w:spacing w:before="40" w:after="40" w:line="264" w:lineRule="auto"/>
              <w:jc w:val="left"/>
            </w:pPr>
            <w:r>
              <w:rPr>
                <w:b w:val="0"/>
                <w:i w:val="0"/>
                <w:sz w:val="20"/>
              </w:rPr>
              <w:t>Daily stand-up meeting</w:t>
            </w:r>
          </w:p>
        </w:tc>
        <w:tc>
          <w:tcPr>
            <w:tcW w:w="1584" w:type="dxa"/>
          </w:tcPr>
          <w:p w14:paraId="65806820">
            <w:pPr>
              <w:spacing w:before="40" w:after="40" w:line="264" w:lineRule="auto"/>
              <w:jc w:val="left"/>
            </w:pPr>
            <w:r>
              <w:rPr>
                <w:b w:val="0"/>
                <w:i w:val="0"/>
                <w:sz w:val="20"/>
              </w:rPr>
              <w:t>Daily</w:t>
            </w:r>
          </w:p>
        </w:tc>
        <w:tc>
          <w:tcPr>
            <w:tcW w:w="2448" w:type="dxa"/>
          </w:tcPr>
          <w:p w14:paraId="1DC851F1">
            <w:pPr>
              <w:spacing w:before="40" w:after="40" w:line="264" w:lineRule="auto"/>
              <w:jc w:val="left"/>
            </w:pPr>
            <w:r>
              <w:rPr>
                <w:b w:val="0"/>
                <w:i w:val="0"/>
                <w:sz w:val="20"/>
              </w:rPr>
              <w:t>Face-to-face / messaging</w:t>
            </w:r>
          </w:p>
        </w:tc>
        <w:tc>
          <w:tcPr>
            <w:tcW w:w="1872" w:type="dxa"/>
          </w:tcPr>
          <w:p w14:paraId="176B31B3">
            <w:pPr>
              <w:spacing w:before="40" w:after="40" w:line="264" w:lineRule="auto"/>
              <w:jc w:val="left"/>
            </w:pPr>
            <w:r>
              <w:rPr>
                <w:b w:val="0"/>
                <w:i w:val="0"/>
                <w:sz w:val="20"/>
              </w:rPr>
              <w:t>Project Lead</w:t>
            </w:r>
          </w:p>
        </w:tc>
      </w:tr>
      <w:tr w14:paraId="5A389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6FB"/>
          </w:tcPr>
          <w:p w14:paraId="503ACA27">
            <w:pPr>
              <w:spacing w:before="40" w:after="40" w:line="264" w:lineRule="auto"/>
              <w:jc w:val="left"/>
            </w:pPr>
            <w:r>
              <w:rPr>
                <w:b w:val="0"/>
                <w:i w:val="0"/>
                <w:sz w:val="20"/>
              </w:rPr>
              <w:t>Project Team</w:t>
            </w:r>
          </w:p>
        </w:tc>
        <w:tc>
          <w:tcPr>
            <w:tcW w:w="2880" w:type="dxa"/>
            <w:shd w:val="clear" w:color="auto" w:fill="F2F6FB"/>
          </w:tcPr>
          <w:p w14:paraId="22E2BCD2">
            <w:pPr>
              <w:spacing w:before="40" w:after="40" w:line="264" w:lineRule="auto"/>
              <w:jc w:val="left"/>
            </w:pPr>
            <w:r>
              <w:rPr>
                <w:b w:val="0"/>
                <w:i w:val="0"/>
                <w:sz w:val="20"/>
              </w:rPr>
              <w:t>Progress and issues review</w:t>
            </w:r>
          </w:p>
        </w:tc>
        <w:tc>
          <w:tcPr>
            <w:tcW w:w="1584" w:type="dxa"/>
            <w:shd w:val="clear" w:color="auto" w:fill="F2F6FB"/>
          </w:tcPr>
          <w:p w14:paraId="40EEB54C">
            <w:pPr>
              <w:spacing w:before="40" w:after="40" w:line="264" w:lineRule="auto"/>
              <w:jc w:val="left"/>
            </w:pPr>
            <w:r>
              <w:rPr>
                <w:b w:val="0"/>
                <w:i w:val="0"/>
                <w:sz w:val="20"/>
              </w:rPr>
              <w:t>Weekly</w:t>
            </w:r>
          </w:p>
        </w:tc>
        <w:tc>
          <w:tcPr>
            <w:tcW w:w="2448" w:type="dxa"/>
            <w:shd w:val="clear" w:color="auto" w:fill="F2F6FB"/>
          </w:tcPr>
          <w:p w14:paraId="1D8343A8">
            <w:pPr>
              <w:spacing w:before="40" w:after="40" w:line="264" w:lineRule="auto"/>
              <w:jc w:val="left"/>
            </w:pPr>
            <w:r>
              <w:rPr>
                <w:b w:val="0"/>
                <w:i w:val="0"/>
                <w:sz w:val="20"/>
              </w:rPr>
              <w:t>Meeting + minutes</w:t>
            </w:r>
          </w:p>
        </w:tc>
        <w:tc>
          <w:tcPr>
            <w:tcW w:w="1872" w:type="dxa"/>
            <w:shd w:val="clear" w:color="auto" w:fill="F2F6FB"/>
          </w:tcPr>
          <w:p w14:paraId="591A96BF">
            <w:pPr>
              <w:spacing w:before="40" w:after="40" w:line="264" w:lineRule="auto"/>
              <w:jc w:val="left"/>
            </w:pPr>
            <w:r>
              <w:rPr>
                <w:b w:val="0"/>
                <w:i w:val="0"/>
                <w:sz w:val="20"/>
              </w:rPr>
              <w:t>Project Lead</w:t>
            </w:r>
          </w:p>
        </w:tc>
      </w:tr>
      <w:tr w14:paraId="3260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7C5B1E75">
            <w:pPr>
              <w:spacing w:before="40" w:after="40" w:line="264" w:lineRule="auto"/>
              <w:jc w:val="left"/>
            </w:pPr>
            <w:r>
              <w:rPr>
                <w:b w:val="0"/>
                <w:i w:val="0"/>
                <w:sz w:val="20"/>
              </w:rPr>
              <w:t>Supervisor</w:t>
            </w:r>
          </w:p>
        </w:tc>
        <w:tc>
          <w:tcPr>
            <w:tcW w:w="2880" w:type="dxa"/>
          </w:tcPr>
          <w:p w14:paraId="3611DE99">
            <w:pPr>
              <w:spacing w:before="40" w:after="40" w:line="264" w:lineRule="auto"/>
              <w:jc w:val="left"/>
            </w:pPr>
            <w:r>
              <w:rPr>
                <w:b w:val="0"/>
                <w:i w:val="0"/>
                <w:sz w:val="20"/>
              </w:rPr>
              <w:t>Progress report and feedback</w:t>
            </w:r>
          </w:p>
        </w:tc>
        <w:tc>
          <w:tcPr>
            <w:tcW w:w="1584" w:type="dxa"/>
          </w:tcPr>
          <w:p w14:paraId="0414D2D2">
            <w:pPr>
              <w:spacing w:before="40" w:after="40" w:line="264" w:lineRule="auto"/>
              <w:jc w:val="left"/>
            </w:pPr>
            <w:r>
              <w:rPr>
                <w:b w:val="0"/>
                <w:i w:val="0"/>
                <w:sz w:val="20"/>
              </w:rPr>
              <w:t>Weekly</w:t>
            </w:r>
          </w:p>
        </w:tc>
        <w:tc>
          <w:tcPr>
            <w:tcW w:w="2448" w:type="dxa"/>
          </w:tcPr>
          <w:p w14:paraId="056B8C7C">
            <w:pPr>
              <w:spacing w:before="40" w:after="40" w:line="264" w:lineRule="auto"/>
              <w:jc w:val="left"/>
            </w:pPr>
            <w:r>
              <w:rPr>
                <w:b w:val="0"/>
                <w:i w:val="0"/>
                <w:sz w:val="20"/>
              </w:rPr>
              <w:t>Meeting / email</w:t>
            </w:r>
          </w:p>
        </w:tc>
        <w:tc>
          <w:tcPr>
            <w:tcW w:w="1872" w:type="dxa"/>
          </w:tcPr>
          <w:p w14:paraId="30FC58A9">
            <w:pPr>
              <w:spacing w:before="40" w:after="40" w:line="264" w:lineRule="auto"/>
              <w:jc w:val="left"/>
            </w:pPr>
            <w:r>
              <w:rPr>
                <w:b w:val="0"/>
                <w:i w:val="0"/>
                <w:sz w:val="20"/>
              </w:rPr>
              <w:t>Project Lead</w:t>
            </w:r>
          </w:p>
        </w:tc>
      </w:tr>
      <w:tr w14:paraId="03584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6FB"/>
          </w:tcPr>
          <w:p w14:paraId="538414C0">
            <w:pPr>
              <w:spacing w:before="40" w:after="40" w:line="264" w:lineRule="auto"/>
              <w:jc w:val="left"/>
            </w:pPr>
            <w:r>
              <w:rPr>
                <w:b w:val="0"/>
                <w:i w:val="0"/>
                <w:sz w:val="20"/>
              </w:rPr>
              <w:t>Supervisor</w:t>
            </w:r>
          </w:p>
        </w:tc>
        <w:tc>
          <w:tcPr>
            <w:tcW w:w="2880" w:type="dxa"/>
            <w:shd w:val="clear" w:color="auto" w:fill="F2F6FB"/>
          </w:tcPr>
          <w:p w14:paraId="6864659E">
            <w:pPr>
              <w:spacing w:before="40" w:after="40" w:line="264" w:lineRule="auto"/>
              <w:jc w:val="left"/>
            </w:pPr>
            <w:r>
              <w:rPr>
                <w:b w:val="0"/>
                <w:i w:val="0"/>
                <w:sz w:val="20"/>
              </w:rPr>
              <w:t>Design and report review</w:t>
            </w:r>
          </w:p>
        </w:tc>
        <w:tc>
          <w:tcPr>
            <w:tcW w:w="1584" w:type="dxa"/>
            <w:shd w:val="clear" w:color="auto" w:fill="F2F6FB"/>
          </w:tcPr>
          <w:p w14:paraId="3CD17A4B">
            <w:pPr>
              <w:spacing w:before="40" w:after="40" w:line="264" w:lineRule="auto"/>
              <w:jc w:val="left"/>
            </w:pPr>
            <w:r>
              <w:rPr>
                <w:b w:val="0"/>
                <w:i w:val="0"/>
                <w:sz w:val="20"/>
              </w:rPr>
              <w:t>At M2 and M5</w:t>
            </w:r>
          </w:p>
        </w:tc>
        <w:tc>
          <w:tcPr>
            <w:tcW w:w="2448" w:type="dxa"/>
            <w:shd w:val="clear" w:color="auto" w:fill="F2F6FB"/>
          </w:tcPr>
          <w:p w14:paraId="62175CFE">
            <w:pPr>
              <w:spacing w:before="40" w:after="40" w:line="264" w:lineRule="auto"/>
              <w:jc w:val="left"/>
            </w:pPr>
            <w:r>
              <w:rPr>
                <w:b w:val="0"/>
                <w:i w:val="0"/>
                <w:sz w:val="20"/>
              </w:rPr>
              <w:t>Submission + meeting</w:t>
            </w:r>
          </w:p>
        </w:tc>
        <w:tc>
          <w:tcPr>
            <w:tcW w:w="1872" w:type="dxa"/>
            <w:shd w:val="clear" w:color="auto" w:fill="F2F6FB"/>
          </w:tcPr>
          <w:p w14:paraId="544A4E94">
            <w:pPr>
              <w:spacing w:before="40" w:after="40" w:line="264" w:lineRule="auto"/>
              <w:jc w:val="left"/>
            </w:pPr>
            <w:r>
              <w:rPr>
                <w:b w:val="0"/>
                <w:i w:val="0"/>
                <w:sz w:val="20"/>
              </w:rPr>
              <w:t>Technical Writer</w:t>
            </w:r>
          </w:p>
        </w:tc>
      </w:tr>
      <w:tr w14:paraId="6D4A2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tcPr>
          <w:p w14:paraId="0D4AD9B4">
            <w:pPr>
              <w:spacing w:before="40" w:after="40" w:line="264" w:lineRule="auto"/>
              <w:jc w:val="left"/>
            </w:pPr>
            <w:r>
              <w:rPr>
                <w:b w:val="0"/>
                <w:i w:val="0"/>
                <w:sz w:val="20"/>
              </w:rPr>
              <w:t>Test Users (family)</w:t>
            </w:r>
          </w:p>
        </w:tc>
        <w:tc>
          <w:tcPr>
            <w:tcW w:w="2880" w:type="dxa"/>
          </w:tcPr>
          <w:p w14:paraId="0875451D">
            <w:pPr>
              <w:spacing w:before="40" w:after="40" w:line="264" w:lineRule="auto"/>
              <w:jc w:val="left"/>
            </w:pPr>
            <w:r>
              <w:rPr>
                <w:b w:val="0"/>
                <w:i w:val="0"/>
                <w:sz w:val="20"/>
              </w:rPr>
              <w:t>Usability and UAT sessions</w:t>
            </w:r>
          </w:p>
        </w:tc>
        <w:tc>
          <w:tcPr>
            <w:tcW w:w="1584" w:type="dxa"/>
          </w:tcPr>
          <w:p w14:paraId="7BE034E6">
            <w:pPr>
              <w:spacing w:before="40" w:after="40" w:line="264" w:lineRule="auto"/>
              <w:jc w:val="left"/>
            </w:pPr>
            <w:r>
              <w:rPr>
                <w:b w:val="0"/>
                <w:i w:val="0"/>
                <w:sz w:val="20"/>
              </w:rPr>
              <w:t>At M4</w:t>
            </w:r>
          </w:p>
        </w:tc>
        <w:tc>
          <w:tcPr>
            <w:tcW w:w="2448" w:type="dxa"/>
          </w:tcPr>
          <w:p w14:paraId="631DA9FB">
            <w:pPr>
              <w:spacing w:before="40" w:after="40" w:line="264" w:lineRule="auto"/>
              <w:jc w:val="left"/>
            </w:pPr>
            <w:r>
              <w:rPr>
                <w:b w:val="0"/>
                <w:i w:val="0"/>
                <w:sz w:val="20"/>
              </w:rPr>
              <w:t>Tablet demo session</w:t>
            </w:r>
          </w:p>
        </w:tc>
        <w:tc>
          <w:tcPr>
            <w:tcW w:w="1872" w:type="dxa"/>
          </w:tcPr>
          <w:p w14:paraId="5DF05E74">
            <w:pPr>
              <w:spacing w:before="40" w:after="40" w:line="264" w:lineRule="auto"/>
              <w:jc w:val="left"/>
            </w:pPr>
            <w:r>
              <w:rPr>
                <w:b w:val="0"/>
                <w:i w:val="0"/>
                <w:sz w:val="20"/>
              </w:rPr>
              <w:t>Developer</w:t>
            </w:r>
          </w:p>
        </w:tc>
      </w:tr>
      <w:tr w14:paraId="00B99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shd w:val="clear" w:color="auto" w:fill="F2F6FB"/>
          </w:tcPr>
          <w:p w14:paraId="0273B385">
            <w:pPr>
              <w:spacing w:before="40" w:after="40" w:line="264" w:lineRule="auto"/>
              <w:jc w:val="left"/>
            </w:pPr>
            <w:r>
              <w:rPr>
                <w:b w:val="0"/>
                <w:i w:val="0"/>
                <w:sz w:val="20"/>
              </w:rPr>
              <w:t>University</w:t>
            </w:r>
          </w:p>
        </w:tc>
        <w:tc>
          <w:tcPr>
            <w:tcW w:w="2880" w:type="dxa"/>
            <w:shd w:val="clear" w:color="auto" w:fill="F2F6FB"/>
          </w:tcPr>
          <w:p w14:paraId="5956C1C1">
            <w:pPr>
              <w:spacing w:before="40" w:after="40" w:line="264" w:lineRule="auto"/>
              <w:jc w:val="left"/>
            </w:pPr>
            <w:r>
              <w:rPr>
                <w:b w:val="0"/>
                <w:i w:val="0"/>
                <w:sz w:val="20"/>
              </w:rPr>
              <w:t>Final submission</w:t>
            </w:r>
          </w:p>
        </w:tc>
        <w:tc>
          <w:tcPr>
            <w:tcW w:w="1584" w:type="dxa"/>
            <w:shd w:val="clear" w:color="auto" w:fill="F2F6FB"/>
          </w:tcPr>
          <w:p w14:paraId="14A3245D">
            <w:pPr>
              <w:spacing w:before="40" w:after="40" w:line="264" w:lineRule="auto"/>
              <w:jc w:val="left"/>
            </w:pPr>
            <w:r>
              <w:rPr>
                <w:b w:val="0"/>
                <w:i w:val="0"/>
                <w:sz w:val="20"/>
              </w:rPr>
              <w:t>31 Aug 2026</w:t>
            </w:r>
          </w:p>
        </w:tc>
        <w:tc>
          <w:tcPr>
            <w:tcW w:w="2448" w:type="dxa"/>
            <w:shd w:val="clear" w:color="auto" w:fill="F2F6FB"/>
          </w:tcPr>
          <w:p w14:paraId="064D0A8F">
            <w:pPr>
              <w:spacing w:before="40" w:after="40" w:line="264" w:lineRule="auto"/>
              <w:jc w:val="left"/>
            </w:pPr>
            <w:r>
              <w:rPr>
                <w:b w:val="0"/>
                <w:i w:val="0"/>
                <w:sz w:val="20"/>
              </w:rPr>
              <w:t>Formal submission</w:t>
            </w:r>
          </w:p>
        </w:tc>
        <w:tc>
          <w:tcPr>
            <w:tcW w:w="1872" w:type="dxa"/>
            <w:shd w:val="clear" w:color="auto" w:fill="F2F6FB"/>
          </w:tcPr>
          <w:p w14:paraId="701179A2">
            <w:pPr>
              <w:spacing w:before="40" w:after="40" w:line="264" w:lineRule="auto"/>
              <w:jc w:val="left"/>
            </w:pPr>
            <w:r>
              <w:rPr>
                <w:b w:val="0"/>
                <w:i w:val="0"/>
                <w:sz w:val="20"/>
              </w:rPr>
              <w:t>Project Lead</w:t>
            </w:r>
          </w:p>
        </w:tc>
      </w:tr>
    </w:tbl>
    <w:p w14:paraId="0F18629F">
      <w:pPr>
        <w:spacing w:after="40"/>
      </w:pPr>
    </w:p>
    <w:p w14:paraId="1A16D542">
      <w:pPr>
        <w:pStyle w:val="3"/>
      </w:pPr>
      <w:r>
        <w:t>4.10 Testing Plan</w:t>
      </w:r>
    </w:p>
    <w:p w14:paraId="49DF10E8">
      <w:pPr>
        <w:pStyle w:val="4"/>
      </w:pPr>
      <w:r>
        <w:t>4.10.1 Testing Strategy</w:t>
      </w:r>
    </w:p>
    <w:p w14:paraId="26ECB413">
      <w:pPr>
        <w:jc w:val="both"/>
      </w:pPr>
      <w:r>
        <w:rPr>
          <w:b w:val="0"/>
          <w:i w:val="0"/>
        </w:rPr>
        <w:t>Testing follows four levels: unit, integration, system and user acceptance. Unit tests verify individual services; integration tests verify the API against the database; system tests verify complete flows through the Flutter client; and user acceptance tests verify the system against the business rules with the real users.</w:t>
      </w:r>
    </w:p>
    <w:p w14:paraId="098B835B">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19</w:t>
      </w:r>
      <w:r>
        <w:rPr>
          <w:b w:val="0"/>
        </w:rPr>
        <w:fldChar w:fldCharType="end"/>
      </w:r>
      <w:r>
        <w:rPr>
          <w:i/>
          <w:sz w:val="20"/>
        </w:rPr>
        <w:t>: Testing Strategy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239"/>
        <w:gridCol w:w="2239"/>
        <w:gridCol w:w="2239"/>
      </w:tblGrid>
      <w:tr w14:paraId="70BB6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F4E79"/>
          </w:tcPr>
          <w:p w14:paraId="7A622419">
            <w:pPr>
              <w:spacing w:before="40" w:after="40" w:line="264" w:lineRule="auto"/>
              <w:jc w:val="center"/>
            </w:pPr>
            <w:r>
              <w:rPr>
                <w:b/>
                <w:i w:val="0"/>
                <w:color w:val="FFFFFF"/>
                <w:sz w:val="20"/>
              </w:rPr>
              <w:t>Level</w:t>
            </w:r>
          </w:p>
        </w:tc>
        <w:tc>
          <w:tcPr>
            <w:tcW w:w="3024" w:type="dxa"/>
            <w:shd w:val="clear" w:color="auto" w:fill="1F4E79"/>
          </w:tcPr>
          <w:p w14:paraId="53566E69">
            <w:pPr>
              <w:spacing w:before="40" w:after="40" w:line="264" w:lineRule="auto"/>
              <w:jc w:val="center"/>
            </w:pPr>
            <w:r>
              <w:rPr>
                <w:b/>
                <w:i w:val="0"/>
                <w:color w:val="FFFFFF"/>
                <w:sz w:val="20"/>
              </w:rPr>
              <w:t>Scope</w:t>
            </w:r>
          </w:p>
        </w:tc>
        <w:tc>
          <w:tcPr>
            <w:tcW w:w="3024" w:type="dxa"/>
            <w:shd w:val="clear" w:color="auto" w:fill="1F4E79"/>
          </w:tcPr>
          <w:p w14:paraId="48283254">
            <w:pPr>
              <w:spacing w:before="40" w:after="40" w:line="264" w:lineRule="auto"/>
              <w:jc w:val="center"/>
            </w:pPr>
            <w:r>
              <w:rPr>
                <w:b/>
                <w:i w:val="0"/>
                <w:color w:val="FFFFFF"/>
                <w:sz w:val="20"/>
              </w:rPr>
              <w:t>Approach</w:t>
            </w:r>
          </w:p>
        </w:tc>
        <w:tc>
          <w:tcPr>
            <w:tcW w:w="3024" w:type="dxa"/>
            <w:shd w:val="clear" w:color="auto" w:fill="1F4E79"/>
          </w:tcPr>
          <w:p w14:paraId="47A20938">
            <w:pPr>
              <w:spacing w:before="40" w:after="40" w:line="264" w:lineRule="auto"/>
              <w:jc w:val="center"/>
            </w:pPr>
            <w:r>
              <w:rPr>
                <w:b/>
                <w:i w:val="0"/>
                <w:color w:val="FFFFFF"/>
                <w:sz w:val="20"/>
              </w:rPr>
              <w:t>Pass Criteria</w:t>
            </w:r>
          </w:p>
        </w:tc>
      </w:tr>
      <w:tr w14:paraId="016F6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4EEA346">
            <w:pPr>
              <w:spacing w:before="40" w:after="40" w:line="264" w:lineRule="auto"/>
              <w:jc w:val="left"/>
            </w:pPr>
            <w:r>
              <w:rPr>
                <w:b w:val="0"/>
                <w:i w:val="0"/>
                <w:sz w:val="20"/>
              </w:rPr>
              <w:t>Unit Testing</w:t>
            </w:r>
          </w:p>
        </w:tc>
        <w:tc>
          <w:tcPr>
            <w:tcW w:w="3024" w:type="dxa"/>
          </w:tcPr>
          <w:p w14:paraId="2C6AC52E">
            <w:pPr>
              <w:spacing w:before="40" w:after="40" w:line="264" w:lineRule="auto"/>
              <w:jc w:val="left"/>
            </w:pPr>
            <w:r>
              <w:rPr>
                <w:b w:val="0"/>
                <w:i w:val="0"/>
                <w:sz w:val="20"/>
              </w:rPr>
              <w:t>Services, validation rules, coin logic</w:t>
            </w:r>
          </w:p>
        </w:tc>
        <w:tc>
          <w:tcPr>
            <w:tcW w:w="3024" w:type="dxa"/>
          </w:tcPr>
          <w:p w14:paraId="3131C27D">
            <w:pPr>
              <w:spacing w:before="40" w:after="40" w:line="264" w:lineRule="auto"/>
              <w:jc w:val="left"/>
            </w:pPr>
            <w:r>
              <w:rPr>
                <w:b w:val="0"/>
                <w:i w:val="0"/>
                <w:sz w:val="20"/>
              </w:rPr>
              <w:t>Automated tests for each service method</w:t>
            </w:r>
          </w:p>
        </w:tc>
        <w:tc>
          <w:tcPr>
            <w:tcW w:w="3024" w:type="dxa"/>
          </w:tcPr>
          <w:p w14:paraId="3A52EE52">
            <w:pPr>
              <w:spacing w:before="40" w:after="40" w:line="264" w:lineRule="auto"/>
              <w:jc w:val="left"/>
            </w:pPr>
            <w:r>
              <w:rPr>
                <w:b w:val="0"/>
                <w:i w:val="0"/>
                <w:sz w:val="20"/>
              </w:rPr>
              <w:t>100% of core coin and approval tests pass</w:t>
            </w:r>
          </w:p>
        </w:tc>
      </w:tr>
      <w:tr w14:paraId="5D7FE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618EC8AC">
            <w:pPr>
              <w:spacing w:before="40" w:after="40" w:line="264" w:lineRule="auto"/>
              <w:jc w:val="left"/>
            </w:pPr>
            <w:r>
              <w:rPr>
                <w:b w:val="0"/>
                <w:i w:val="0"/>
                <w:sz w:val="20"/>
              </w:rPr>
              <w:t>Integration Testing</w:t>
            </w:r>
          </w:p>
        </w:tc>
        <w:tc>
          <w:tcPr>
            <w:tcW w:w="3024" w:type="dxa"/>
            <w:shd w:val="clear" w:color="auto" w:fill="F2F6FB"/>
          </w:tcPr>
          <w:p w14:paraId="0798B5A8">
            <w:pPr>
              <w:spacing w:before="40" w:after="40" w:line="264" w:lineRule="auto"/>
              <w:jc w:val="left"/>
            </w:pPr>
            <w:r>
              <w:rPr>
                <w:b w:val="0"/>
                <w:i w:val="0"/>
                <w:sz w:val="20"/>
              </w:rPr>
              <w:t>Laravel API + MySQL</w:t>
            </w:r>
          </w:p>
        </w:tc>
        <w:tc>
          <w:tcPr>
            <w:tcW w:w="3024" w:type="dxa"/>
            <w:shd w:val="clear" w:color="auto" w:fill="F2F6FB"/>
          </w:tcPr>
          <w:p w14:paraId="41AC2E4A">
            <w:pPr>
              <w:spacing w:before="40" w:after="40" w:line="264" w:lineRule="auto"/>
              <w:jc w:val="left"/>
            </w:pPr>
            <w:r>
              <w:rPr>
                <w:b w:val="0"/>
                <w:i w:val="0"/>
                <w:sz w:val="20"/>
              </w:rPr>
              <w:t>API calls against a test database</w:t>
            </w:r>
          </w:p>
        </w:tc>
        <w:tc>
          <w:tcPr>
            <w:tcW w:w="3024" w:type="dxa"/>
            <w:shd w:val="clear" w:color="auto" w:fill="F2F6FB"/>
          </w:tcPr>
          <w:p w14:paraId="0895E323">
            <w:pPr>
              <w:spacing w:before="40" w:after="40" w:line="264" w:lineRule="auto"/>
              <w:jc w:val="left"/>
            </w:pPr>
            <w:r>
              <w:rPr>
                <w:b w:val="0"/>
                <w:i w:val="0"/>
                <w:sz w:val="20"/>
              </w:rPr>
              <w:t>All CRUD and workflow endpoints return expected results</w:t>
            </w:r>
          </w:p>
        </w:tc>
      </w:tr>
      <w:tr w14:paraId="6BBA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A915F35">
            <w:pPr>
              <w:spacing w:before="40" w:after="40" w:line="264" w:lineRule="auto"/>
              <w:jc w:val="left"/>
            </w:pPr>
            <w:r>
              <w:rPr>
                <w:b w:val="0"/>
                <w:i w:val="0"/>
                <w:sz w:val="20"/>
              </w:rPr>
              <w:t>System Testing</w:t>
            </w:r>
          </w:p>
        </w:tc>
        <w:tc>
          <w:tcPr>
            <w:tcW w:w="3024" w:type="dxa"/>
          </w:tcPr>
          <w:p w14:paraId="7D81E6E7">
            <w:pPr>
              <w:spacing w:before="40" w:after="40" w:line="264" w:lineRule="auto"/>
              <w:jc w:val="left"/>
            </w:pPr>
            <w:r>
              <w:rPr>
                <w:b w:val="0"/>
                <w:i w:val="0"/>
                <w:sz w:val="20"/>
              </w:rPr>
              <w:t>Full client–server flows</w:t>
            </w:r>
          </w:p>
        </w:tc>
        <w:tc>
          <w:tcPr>
            <w:tcW w:w="3024" w:type="dxa"/>
          </w:tcPr>
          <w:p w14:paraId="4DA1E63B">
            <w:pPr>
              <w:spacing w:before="40" w:after="40" w:line="264" w:lineRule="auto"/>
              <w:jc w:val="left"/>
            </w:pPr>
            <w:r>
              <w:rPr>
                <w:b w:val="0"/>
                <w:i w:val="0"/>
                <w:sz w:val="20"/>
              </w:rPr>
              <w:t>Manual end-to-end scenarios on the tablet</w:t>
            </w:r>
          </w:p>
        </w:tc>
        <w:tc>
          <w:tcPr>
            <w:tcW w:w="3024" w:type="dxa"/>
          </w:tcPr>
          <w:p w14:paraId="03CF5B0D">
            <w:pPr>
              <w:spacing w:before="40" w:after="40" w:line="264" w:lineRule="auto"/>
              <w:jc w:val="left"/>
            </w:pPr>
            <w:r>
              <w:rPr>
                <w:b w:val="0"/>
                <w:i w:val="0"/>
                <w:sz w:val="20"/>
              </w:rPr>
              <w:t>All scenarios complete without defects</w:t>
            </w:r>
          </w:p>
        </w:tc>
      </w:tr>
      <w:tr w14:paraId="7F378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F2F6FB"/>
          </w:tcPr>
          <w:p w14:paraId="14DDB9D5">
            <w:pPr>
              <w:spacing w:before="40" w:after="40" w:line="264" w:lineRule="auto"/>
              <w:jc w:val="left"/>
            </w:pPr>
            <w:r>
              <w:rPr>
                <w:b w:val="0"/>
                <w:i w:val="0"/>
                <w:sz w:val="20"/>
              </w:rPr>
              <w:t>User Acceptance</w:t>
            </w:r>
          </w:p>
        </w:tc>
        <w:tc>
          <w:tcPr>
            <w:tcW w:w="3024" w:type="dxa"/>
            <w:shd w:val="clear" w:color="auto" w:fill="F2F6FB"/>
          </w:tcPr>
          <w:p w14:paraId="09724271">
            <w:pPr>
              <w:spacing w:before="40" w:after="40" w:line="264" w:lineRule="auto"/>
              <w:jc w:val="left"/>
            </w:pPr>
            <w:r>
              <w:rPr>
                <w:b w:val="0"/>
                <w:i w:val="0"/>
                <w:sz w:val="20"/>
              </w:rPr>
              <w:t>Real family usage</w:t>
            </w:r>
          </w:p>
        </w:tc>
        <w:tc>
          <w:tcPr>
            <w:tcW w:w="3024" w:type="dxa"/>
            <w:shd w:val="clear" w:color="auto" w:fill="F2F6FB"/>
          </w:tcPr>
          <w:p w14:paraId="7F07571D">
            <w:pPr>
              <w:spacing w:before="40" w:after="40" w:line="264" w:lineRule="auto"/>
              <w:jc w:val="left"/>
            </w:pPr>
            <w:r>
              <w:rPr>
                <w:b w:val="0"/>
                <w:i w:val="0"/>
                <w:sz w:val="20"/>
              </w:rPr>
              <w:t>Family uses the tablet for one week</w:t>
            </w:r>
          </w:p>
        </w:tc>
        <w:tc>
          <w:tcPr>
            <w:tcW w:w="3024" w:type="dxa"/>
            <w:shd w:val="clear" w:color="auto" w:fill="F2F6FB"/>
          </w:tcPr>
          <w:p w14:paraId="1EF829B5">
            <w:pPr>
              <w:spacing w:before="40" w:after="40" w:line="264" w:lineRule="auto"/>
              <w:jc w:val="left"/>
            </w:pPr>
            <w:r>
              <w:rPr>
                <w:b w:val="0"/>
                <w:i w:val="0"/>
                <w:sz w:val="20"/>
              </w:rPr>
              <w:t>Tasks, coins, approvals and reports work as specified</w:t>
            </w:r>
          </w:p>
        </w:tc>
      </w:tr>
    </w:tbl>
    <w:p w14:paraId="7CA5077D">
      <w:pPr>
        <w:spacing w:after="40"/>
      </w:pPr>
    </w:p>
    <w:p w14:paraId="63A57F92">
      <w:pPr>
        <w:pStyle w:val="4"/>
      </w:pPr>
      <w:r>
        <w:t>4.10.2 Sample Test Cases</w:t>
      </w:r>
    </w:p>
    <w:p w14:paraId="76B7A28E">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20</w:t>
      </w:r>
      <w:r>
        <w:rPr>
          <w:b w:val="0"/>
        </w:rPr>
        <w:fldChar w:fldCharType="end"/>
      </w:r>
      <w:r>
        <w:rPr>
          <w:i/>
          <w:sz w:val="20"/>
        </w:rPr>
        <w:t>: Sample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0"/>
        <w:gridCol w:w="2239"/>
        <w:gridCol w:w="2239"/>
        <w:gridCol w:w="2239"/>
      </w:tblGrid>
      <w:tr w14:paraId="075AC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1F4E79"/>
          </w:tcPr>
          <w:p w14:paraId="3C014AF7">
            <w:pPr>
              <w:spacing w:before="40" w:after="40" w:line="264" w:lineRule="auto"/>
              <w:jc w:val="center"/>
            </w:pPr>
            <w:r>
              <w:rPr>
                <w:b/>
                <w:i w:val="0"/>
                <w:color w:val="FFFFFF"/>
                <w:sz w:val="20"/>
              </w:rPr>
              <w:t>TC ID</w:t>
            </w:r>
          </w:p>
        </w:tc>
        <w:tc>
          <w:tcPr>
            <w:tcW w:w="2736" w:type="dxa"/>
            <w:shd w:val="clear" w:color="auto" w:fill="1F4E79"/>
          </w:tcPr>
          <w:p w14:paraId="534C96F2">
            <w:pPr>
              <w:spacing w:before="40" w:after="40" w:line="264" w:lineRule="auto"/>
              <w:jc w:val="center"/>
            </w:pPr>
            <w:r>
              <w:rPr>
                <w:b/>
                <w:i w:val="0"/>
                <w:color w:val="FFFFFF"/>
                <w:sz w:val="20"/>
              </w:rPr>
              <w:t>Test Case</w:t>
            </w:r>
          </w:p>
        </w:tc>
        <w:tc>
          <w:tcPr>
            <w:tcW w:w="3024" w:type="dxa"/>
            <w:shd w:val="clear" w:color="auto" w:fill="1F4E79"/>
          </w:tcPr>
          <w:p w14:paraId="742133AD">
            <w:pPr>
              <w:spacing w:before="40" w:after="40" w:line="264" w:lineRule="auto"/>
              <w:jc w:val="center"/>
            </w:pPr>
            <w:r>
              <w:rPr>
                <w:b/>
                <w:i w:val="0"/>
                <w:color w:val="FFFFFF"/>
                <w:sz w:val="20"/>
              </w:rPr>
              <w:t>Steps</w:t>
            </w:r>
          </w:p>
        </w:tc>
        <w:tc>
          <w:tcPr>
            <w:tcW w:w="3168" w:type="dxa"/>
            <w:shd w:val="clear" w:color="auto" w:fill="1F4E79"/>
          </w:tcPr>
          <w:p w14:paraId="318A627E">
            <w:pPr>
              <w:spacing w:before="40" w:after="40" w:line="264" w:lineRule="auto"/>
              <w:jc w:val="center"/>
            </w:pPr>
            <w:r>
              <w:rPr>
                <w:b/>
                <w:i w:val="0"/>
                <w:color w:val="FFFFFF"/>
                <w:sz w:val="20"/>
              </w:rPr>
              <w:t>Expected Result</w:t>
            </w:r>
          </w:p>
        </w:tc>
      </w:tr>
      <w:tr w14:paraId="5B8DF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7C58122">
            <w:pPr>
              <w:spacing w:before="40" w:after="40" w:line="264" w:lineRule="auto"/>
              <w:jc w:val="left"/>
            </w:pPr>
            <w:r>
              <w:rPr>
                <w:b w:val="0"/>
                <w:i w:val="0"/>
                <w:sz w:val="20"/>
              </w:rPr>
              <w:t>TC-01</w:t>
            </w:r>
          </w:p>
        </w:tc>
        <w:tc>
          <w:tcPr>
            <w:tcW w:w="2736" w:type="dxa"/>
          </w:tcPr>
          <w:p w14:paraId="515D9591">
            <w:pPr>
              <w:spacing w:before="40" w:after="40" w:line="264" w:lineRule="auto"/>
              <w:jc w:val="left"/>
            </w:pPr>
            <w:r>
              <w:rPr>
                <w:b w:val="0"/>
                <w:i w:val="0"/>
                <w:sz w:val="20"/>
              </w:rPr>
              <w:t>Parent secure login</w:t>
            </w:r>
          </w:p>
        </w:tc>
        <w:tc>
          <w:tcPr>
            <w:tcW w:w="3024" w:type="dxa"/>
          </w:tcPr>
          <w:p w14:paraId="0DC30B32">
            <w:pPr>
              <w:spacing w:before="40" w:after="40" w:line="264" w:lineRule="auto"/>
              <w:jc w:val="left"/>
            </w:pPr>
            <w:r>
              <w:rPr>
                <w:b w:val="0"/>
                <w:i w:val="0"/>
                <w:sz w:val="20"/>
              </w:rPr>
              <w:t>Enter username, password and PIN.</w:t>
            </w:r>
          </w:p>
        </w:tc>
        <w:tc>
          <w:tcPr>
            <w:tcW w:w="3168" w:type="dxa"/>
          </w:tcPr>
          <w:p w14:paraId="624DC1C1">
            <w:pPr>
              <w:spacing w:before="40" w:after="40" w:line="264" w:lineRule="auto"/>
              <w:jc w:val="left"/>
            </w:pPr>
            <w:r>
              <w:rPr>
                <w:b w:val="0"/>
                <w:i w:val="0"/>
                <w:sz w:val="20"/>
              </w:rPr>
              <w:t>Parent dashboard opens; invalid credentials rejected.</w:t>
            </w:r>
          </w:p>
        </w:tc>
      </w:tr>
      <w:tr w14:paraId="5577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03F2EEAD">
            <w:pPr>
              <w:spacing w:before="40" w:after="40" w:line="264" w:lineRule="auto"/>
              <w:jc w:val="left"/>
            </w:pPr>
            <w:r>
              <w:rPr>
                <w:b w:val="0"/>
                <w:i w:val="0"/>
                <w:sz w:val="20"/>
              </w:rPr>
              <w:t>TC-02</w:t>
            </w:r>
          </w:p>
        </w:tc>
        <w:tc>
          <w:tcPr>
            <w:tcW w:w="2736" w:type="dxa"/>
            <w:shd w:val="clear" w:color="auto" w:fill="F2F6FB"/>
          </w:tcPr>
          <w:p w14:paraId="6E48A34B">
            <w:pPr>
              <w:spacing w:before="40" w:after="40" w:line="264" w:lineRule="auto"/>
              <w:jc w:val="left"/>
            </w:pPr>
            <w:r>
              <w:rPr>
                <w:b w:val="0"/>
                <w:i w:val="0"/>
                <w:sz w:val="20"/>
              </w:rPr>
              <w:t>Complete self-check task</w:t>
            </w:r>
          </w:p>
        </w:tc>
        <w:tc>
          <w:tcPr>
            <w:tcW w:w="3024" w:type="dxa"/>
            <w:shd w:val="clear" w:color="auto" w:fill="F2F6FB"/>
          </w:tcPr>
          <w:p w14:paraId="7C905D8C">
            <w:pPr>
              <w:spacing w:before="40" w:after="40" w:line="264" w:lineRule="auto"/>
              <w:jc w:val="left"/>
            </w:pPr>
            <w:r>
              <w:rPr>
                <w:b w:val="0"/>
                <w:i w:val="0"/>
                <w:sz w:val="20"/>
              </w:rPr>
              <w:t>Child selects a task and presses Complete.</w:t>
            </w:r>
          </w:p>
        </w:tc>
        <w:tc>
          <w:tcPr>
            <w:tcW w:w="3168" w:type="dxa"/>
            <w:shd w:val="clear" w:color="auto" w:fill="F2F6FB"/>
          </w:tcPr>
          <w:p w14:paraId="634C9A02">
            <w:pPr>
              <w:spacing w:before="40" w:after="40" w:line="264" w:lineRule="auto"/>
              <w:jc w:val="left"/>
            </w:pPr>
            <w:r>
              <w:rPr>
                <w:b w:val="0"/>
                <w:i w:val="0"/>
                <w:sz w:val="20"/>
              </w:rPr>
              <w:t>Coins credited immediately; task verified (FR-10).</w:t>
            </w:r>
          </w:p>
        </w:tc>
      </w:tr>
      <w:tr w14:paraId="40C44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1BB3C96">
            <w:pPr>
              <w:spacing w:before="40" w:after="40" w:line="264" w:lineRule="auto"/>
              <w:jc w:val="left"/>
            </w:pPr>
            <w:r>
              <w:rPr>
                <w:b w:val="0"/>
                <w:i w:val="0"/>
                <w:sz w:val="20"/>
              </w:rPr>
              <w:t>TC-03</w:t>
            </w:r>
          </w:p>
        </w:tc>
        <w:tc>
          <w:tcPr>
            <w:tcW w:w="2736" w:type="dxa"/>
          </w:tcPr>
          <w:p w14:paraId="1510B498">
            <w:pPr>
              <w:spacing w:before="40" w:after="40" w:line="264" w:lineRule="auto"/>
              <w:jc w:val="left"/>
            </w:pPr>
            <w:r>
              <w:rPr>
                <w:b w:val="0"/>
                <w:i w:val="0"/>
                <w:sz w:val="20"/>
              </w:rPr>
              <w:t>Approve pending task</w:t>
            </w:r>
          </w:p>
        </w:tc>
        <w:tc>
          <w:tcPr>
            <w:tcW w:w="3024" w:type="dxa"/>
          </w:tcPr>
          <w:p w14:paraId="3B4E788F">
            <w:pPr>
              <w:spacing w:before="40" w:after="40" w:line="264" w:lineRule="auto"/>
              <w:jc w:val="left"/>
            </w:pPr>
            <w:r>
              <w:rPr>
                <w:b w:val="0"/>
                <w:i w:val="0"/>
                <w:sz w:val="20"/>
              </w:rPr>
              <w:t>Child submits; parent approves.</w:t>
            </w:r>
          </w:p>
        </w:tc>
        <w:tc>
          <w:tcPr>
            <w:tcW w:w="3168" w:type="dxa"/>
          </w:tcPr>
          <w:p w14:paraId="65C1EBEF">
            <w:pPr>
              <w:spacing w:before="40" w:after="40" w:line="264" w:lineRule="auto"/>
              <w:jc w:val="left"/>
            </w:pPr>
            <w:r>
              <w:rPr>
                <w:b w:val="0"/>
                <w:i w:val="0"/>
                <w:sz w:val="20"/>
              </w:rPr>
              <w:t>Temporary coins finalised; task verified (FR-12).</w:t>
            </w:r>
          </w:p>
        </w:tc>
      </w:tr>
      <w:tr w14:paraId="61C6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4F0F6158">
            <w:pPr>
              <w:spacing w:before="40" w:after="40" w:line="264" w:lineRule="auto"/>
              <w:jc w:val="left"/>
            </w:pPr>
            <w:r>
              <w:rPr>
                <w:b w:val="0"/>
                <w:i w:val="0"/>
                <w:sz w:val="20"/>
              </w:rPr>
              <w:t>TC-04</w:t>
            </w:r>
          </w:p>
        </w:tc>
        <w:tc>
          <w:tcPr>
            <w:tcW w:w="2736" w:type="dxa"/>
            <w:shd w:val="clear" w:color="auto" w:fill="F2F6FB"/>
          </w:tcPr>
          <w:p w14:paraId="022DC140">
            <w:pPr>
              <w:spacing w:before="40" w:after="40" w:line="264" w:lineRule="auto"/>
              <w:jc w:val="left"/>
            </w:pPr>
            <w:r>
              <w:rPr>
                <w:b w:val="0"/>
                <w:i w:val="0"/>
                <w:sz w:val="20"/>
              </w:rPr>
              <w:t>Reject pending task</w:t>
            </w:r>
          </w:p>
        </w:tc>
        <w:tc>
          <w:tcPr>
            <w:tcW w:w="3024" w:type="dxa"/>
            <w:shd w:val="clear" w:color="auto" w:fill="F2F6FB"/>
          </w:tcPr>
          <w:p w14:paraId="4E67EE1C">
            <w:pPr>
              <w:spacing w:before="40" w:after="40" w:line="264" w:lineRule="auto"/>
              <w:jc w:val="left"/>
            </w:pPr>
            <w:r>
              <w:rPr>
                <w:b w:val="0"/>
                <w:i w:val="0"/>
                <w:sz w:val="20"/>
              </w:rPr>
              <w:t>Parent rejects and selects a reason.</w:t>
            </w:r>
          </w:p>
        </w:tc>
        <w:tc>
          <w:tcPr>
            <w:tcW w:w="3168" w:type="dxa"/>
            <w:shd w:val="clear" w:color="auto" w:fill="F2F6FB"/>
          </w:tcPr>
          <w:p w14:paraId="6EE553B2">
            <w:pPr>
              <w:spacing w:before="40" w:after="40" w:line="264" w:lineRule="auto"/>
              <w:jc w:val="left"/>
            </w:pPr>
            <w:r>
              <w:rPr>
                <w:b w:val="0"/>
                <w:i w:val="0"/>
                <w:sz w:val="20"/>
              </w:rPr>
              <w:t>Temporary coins removed; ledger deduction recorded (FR-13).</w:t>
            </w:r>
          </w:p>
        </w:tc>
      </w:tr>
      <w:tr w14:paraId="4FA64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0FCDB35">
            <w:pPr>
              <w:spacing w:before="40" w:after="40" w:line="264" w:lineRule="auto"/>
              <w:jc w:val="left"/>
            </w:pPr>
            <w:r>
              <w:rPr>
                <w:b w:val="0"/>
                <w:i w:val="0"/>
                <w:sz w:val="20"/>
              </w:rPr>
              <w:t>TC-05</w:t>
            </w:r>
          </w:p>
        </w:tc>
        <w:tc>
          <w:tcPr>
            <w:tcW w:w="2736" w:type="dxa"/>
          </w:tcPr>
          <w:p w14:paraId="3ADC5554">
            <w:pPr>
              <w:spacing w:before="40" w:after="40" w:line="264" w:lineRule="auto"/>
              <w:jc w:val="left"/>
            </w:pPr>
            <w:r>
              <w:rPr>
                <w:b w:val="0"/>
                <w:i w:val="0"/>
                <w:sz w:val="20"/>
              </w:rPr>
              <w:t>Redeem reward</w:t>
            </w:r>
          </w:p>
        </w:tc>
        <w:tc>
          <w:tcPr>
            <w:tcW w:w="3024" w:type="dxa"/>
          </w:tcPr>
          <w:p w14:paraId="6727CC8F">
            <w:pPr>
              <w:spacing w:before="40" w:after="40" w:line="264" w:lineRule="auto"/>
              <w:jc w:val="left"/>
            </w:pPr>
            <w:r>
              <w:rPr>
                <w:b w:val="0"/>
                <w:i w:val="0"/>
                <w:sz w:val="20"/>
              </w:rPr>
              <w:t>Child requests a reward; parent approves.</w:t>
            </w:r>
          </w:p>
        </w:tc>
        <w:tc>
          <w:tcPr>
            <w:tcW w:w="3168" w:type="dxa"/>
          </w:tcPr>
          <w:p w14:paraId="26D12465">
            <w:pPr>
              <w:spacing w:before="40" w:after="40" w:line="264" w:lineRule="auto"/>
              <w:jc w:val="left"/>
            </w:pPr>
            <w:r>
              <w:rPr>
                <w:b w:val="0"/>
                <w:i w:val="0"/>
                <w:sz w:val="20"/>
              </w:rPr>
              <w:t>Coins deducted; reward granted (FR-19).</w:t>
            </w:r>
          </w:p>
        </w:tc>
      </w:tr>
      <w:tr w14:paraId="19C5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F2F6FB"/>
          </w:tcPr>
          <w:p w14:paraId="3CC4BD0A">
            <w:pPr>
              <w:spacing w:before="40" w:after="40" w:line="264" w:lineRule="auto"/>
              <w:jc w:val="left"/>
            </w:pPr>
            <w:r>
              <w:rPr>
                <w:b w:val="0"/>
                <w:i w:val="0"/>
                <w:sz w:val="20"/>
              </w:rPr>
              <w:t>TC-06</w:t>
            </w:r>
          </w:p>
        </w:tc>
        <w:tc>
          <w:tcPr>
            <w:tcW w:w="2736" w:type="dxa"/>
            <w:shd w:val="clear" w:color="auto" w:fill="F2F6FB"/>
          </w:tcPr>
          <w:p w14:paraId="66065D58">
            <w:pPr>
              <w:spacing w:before="40" w:after="40" w:line="264" w:lineRule="auto"/>
              <w:jc w:val="left"/>
            </w:pPr>
            <w:r>
              <w:rPr>
                <w:b w:val="0"/>
                <w:i w:val="0"/>
                <w:sz w:val="20"/>
              </w:rPr>
              <w:t>Generate weekly report</w:t>
            </w:r>
          </w:p>
        </w:tc>
        <w:tc>
          <w:tcPr>
            <w:tcW w:w="3024" w:type="dxa"/>
            <w:shd w:val="clear" w:color="auto" w:fill="F2F6FB"/>
          </w:tcPr>
          <w:p w14:paraId="29DC9D71">
            <w:pPr>
              <w:spacing w:before="40" w:after="40" w:line="264" w:lineRule="auto"/>
              <w:jc w:val="left"/>
            </w:pPr>
            <w:r>
              <w:rPr>
                <w:b w:val="0"/>
                <w:i w:val="0"/>
                <w:sz w:val="20"/>
              </w:rPr>
              <w:t>Parent opens Reports, selects weekly.</w:t>
            </w:r>
          </w:p>
        </w:tc>
        <w:tc>
          <w:tcPr>
            <w:tcW w:w="3168" w:type="dxa"/>
            <w:shd w:val="clear" w:color="auto" w:fill="F2F6FB"/>
          </w:tcPr>
          <w:p w14:paraId="3E926A5B">
            <w:pPr>
              <w:spacing w:before="40" w:after="40" w:line="264" w:lineRule="auto"/>
              <w:jc w:val="left"/>
            </w:pPr>
            <w:r>
              <w:rPr>
                <w:b w:val="0"/>
                <w:i w:val="0"/>
                <w:sz w:val="20"/>
              </w:rPr>
              <w:t>Stats and top child shown for the period (FR-23).</w:t>
            </w:r>
          </w:p>
        </w:tc>
      </w:tr>
    </w:tbl>
    <w:p w14:paraId="1E6FD6D9">
      <w:pPr>
        <w:spacing w:after="40"/>
      </w:pPr>
    </w:p>
    <w:p w14:paraId="6C988635">
      <w:pPr>
        <w:pStyle w:val="3"/>
      </w:pPr>
      <w:r>
        <w:t>4.11 Requirement Traceability Matrix</w:t>
      </w:r>
    </w:p>
    <w:p w14:paraId="76E9262B">
      <w:pPr>
        <w:jc w:val="both"/>
      </w:pPr>
      <w:r>
        <w:rPr>
          <w:b w:val="0"/>
          <w:i w:val="0"/>
        </w:rPr>
        <w:t>The traceability matrix links each functional requirement to the design artefact and test case that cover it, confirming that nothing specified in the analysis is lost during implementation.</w:t>
      </w:r>
    </w:p>
    <w:p w14:paraId="4CA1A30D">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21</w:t>
      </w:r>
      <w:r>
        <w:rPr>
          <w:b w:val="0"/>
        </w:rPr>
        <w:fldChar w:fldCharType="end"/>
      </w:r>
      <w:r>
        <w:rPr>
          <w:i/>
          <w:sz w:val="20"/>
        </w:rPr>
        <w:t>: Requirement Traceability Matrix</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2986"/>
        <w:gridCol w:w="2986"/>
      </w:tblGrid>
      <w:tr w14:paraId="45BB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1F4E79"/>
          </w:tcPr>
          <w:p w14:paraId="4B148D7A">
            <w:pPr>
              <w:spacing w:before="40" w:after="40" w:line="264" w:lineRule="auto"/>
              <w:jc w:val="center"/>
            </w:pPr>
            <w:r>
              <w:rPr>
                <w:b/>
                <w:i w:val="0"/>
                <w:color w:val="FFFFFF"/>
                <w:sz w:val="20"/>
              </w:rPr>
              <w:t>Requirement</w:t>
            </w:r>
          </w:p>
        </w:tc>
        <w:tc>
          <w:tcPr>
            <w:tcW w:w="3888" w:type="dxa"/>
            <w:shd w:val="clear" w:color="auto" w:fill="1F4E79"/>
          </w:tcPr>
          <w:p w14:paraId="1920A130">
            <w:pPr>
              <w:spacing w:before="40" w:after="40" w:line="264" w:lineRule="auto"/>
              <w:jc w:val="center"/>
            </w:pPr>
            <w:r>
              <w:rPr>
                <w:b/>
                <w:i w:val="0"/>
                <w:color w:val="FFFFFF"/>
                <w:sz w:val="20"/>
              </w:rPr>
              <w:t>Design Artefact</w:t>
            </w:r>
          </w:p>
        </w:tc>
        <w:tc>
          <w:tcPr>
            <w:tcW w:w="1872" w:type="dxa"/>
            <w:shd w:val="clear" w:color="auto" w:fill="1F4E79"/>
          </w:tcPr>
          <w:p w14:paraId="5E5180A4">
            <w:pPr>
              <w:spacing w:before="40" w:after="40" w:line="264" w:lineRule="auto"/>
              <w:jc w:val="center"/>
            </w:pPr>
            <w:r>
              <w:rPr>
                <w:b/>
                <w:i w:val="0"/>
                <w:color w:val="FFFFFF"/>
                <w:sz w:val="20"/>
              </w:rPr>
              <w:t>Test Case</w:t>
            </w:r>
          </w:p>
        </w:tc>
      </w:tr>
      <w:tr w14:paraId="55050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B561D09">
            <w:pPr>
              <w:spacing w:before="40" w:after="40" w:line="264" w:lineRule="auto"/>
              <w:jc w:val="left"/>
            </w:pPr>
            <w:r>
              <w:rPr>
                <w:b w:val="0"/>
                <w:i w:val="0"/>
                <w:sz w:val="20"/>
              </w:rPr>
              <w:t>FR-01, FR-02</w:t>
            </w:r>
          </w:p>
        </w:tc>
        <w:tc>
          <w:tcPr>
            <w:tcW w:w="3888" w:type="dxa"/>
          </w:tcPr>
          <w:p w14:paraId="43574382">
            <w:pPr>
              <w:spacing w:before="40" w:after="40" w:line="264" w:lineRule="auto"/>
              <w:jc w:val="left"/>
            </w:pPr>
            <w:r>
              <w:rPr>
                <w:b w:val="0"/>
                <w:i w:val="0"/>
                <w:sz w:val="20"/>
              </w:rPr>
              <w:t>Use Case UC-01, Login wireframe, parents table</w:t>
            </w:r>
          </w:p>
        </w:tc>
        <w:tc>
          <w:tcPr>
            <w:tcW w:w="1872" w:type="dxa"/>
          </w:tcPr>
          <w:p w14:paraId="288378E1">
            <w:pPr>
              <w:spacing w:before="40" w:after="40" w:line="264" w:lineRule="auto"/>
              <w:jc w:val="left"/>
            </w:pPr>
            <w:r>
              <w:rPr>
                <w:b w:val="0"/>
                <w:i w:val="0"/>
                <w:sz w:val="20"/>
              </w:rPr>
              <w:t>TC-01</w:t>
            </w:r>
          </w:p>
        </w:tc>
      </w:tr>
      <w:tr w14:paraId="0CA6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461B17CF">
            <w:pPr>
              <w:spacing w:before="40" w:after="40" w:line="264" w:lineRule="auto"/>
              <w:jc w:val="left"/>
            </w:pPr>
            <w:r>
              <w:rPr>
                <w:b w:val="0"/>
                <w:i w:val="0"/>
                <w:sz w:val="20"/>
              </w:rPr>
              <w:t>FR-03, FR-04, FR-28</w:t>
            </w:r>
          </w:p>
        </w:tc>
        <w:tc>
          <w:tcPr>
            <w:tcW w:w="3888" w:type="dxa"/>
            <w:shd w:val="clear" w:color="auto" w:fill="F2F6FB"/>
          </w:tcPr>
          <w:p w14:paraId="549BB38C">
            <w:pPr>
              <w:spacing w:before="40" w:after="40" w:line="264" w:lineRule="auto"/>
              <w:jc w:val="left"/>
            </w:pPr>
            <w:r>
              <w:rPr>
                <w:b w:val="0"/>
                <w:i w:val="0"/>
                <w:sz w:val="20"/>
              </w:rPr>
              <w:t>UC-02, children table, Child dashboard wireframe</w:t>
            </w:r>
          </w:p>
        </w:tc>
        <w:tc>
          <w:tcPr>
            <w:tcW w:w="1872" w:type="dxa"/>
            <w:shd w:val="clear" w:color="auto" w:fill="F2F6FB"/>
          </w:tcPr>
          <w:p w14:paraId="4B1B1621">
            <w:pPr>
              <w:spacing w:before="40" w:after="40" w:line="264" w:lineRule="auto"/>
              <w:jc w:val="left"/>
            </w:pPr>
            <w:r>
              <w:rPr>
                <w:b w:val="0"/>
                <w:i w:val="0"/>
                <w:sz w:val="20"/>
              </w:rPr>
              <w:t>TC-01, TC-02</w:t>
            </w:r>
          </w:p>
        </w:tc>
      </w:tr>
      <w:tr w14:paraId="26EB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1BE59C5C">
            <w:pPr>
              <w:spacing w:before="40" w:after="40" w:line="264" w:lineRule="auto"/>
              <w:jc w:val="left"/>
            </w:pPr>
            <w:r>
              <w:rPr>
                <w:b w:val="0"/>
                <w:i w:val="0"/>
                <w:sz w:val="20"/>
              </w:rPr>
              <w:t>FR-05 – FR-08</w:t>
            </w:r>
          </w:p>
        </w:tc>
        <w:tc>
          <w:tcPr>
            <w:tcW w:w="3888" w:type="dxa"/>
          </w:tcPr>
          <w:p w14:paraId="46AD1F89">
            <w:pPr>
              <w:spacing w:before="40" w:after="40" w:line="264" w:lineRule="auto"/>
              <w:jc w:val="left"/>
            </w:pPr>
            <w:r>
              <w:rPr>
                <w:b w:val="0"/>
                <w:i w:val="0"/>
                <w:sz w:val="20"/>
              </w:rPr>
              <w:t>UC-03, tasks table, DFD Level 1 (P3.0)</w:t>
            </w:r>
          </w:p>
        </w:tc>
        <w:tc>
          <w:tcPr>
            <w:tcW w:w="1872" w:type="dxa"/>
          </w:tcPr>
          <w:p w14:paraId="06B4CCBF">
            <w:pPr>
              <w:spacing w:before="40" w:after="40" w:line="264" w:lineRule="auto"/>
              <w:jc w:val="left"/>
            </w:pPr>
            <w:r>
              <w:rPr>
                <w:b w:val="0"/>
                <w:i w:val="0"/>
                <w:sz w:val="20"/>
              </w:rPr>
              <w:t>TC-02</w:t>
            </w:r>
          </w:p>
        </w:tc>
      </w:tr>
      <w:tr w14:paraId="74D3E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02BFC1D8">
            <w:pPr>
              <w:spacing w:before="40" w:after="40" w:line="264" w:lineRule="auto"/>
              <w:jc w:val="left"/>
            </w:pPr>
            <w:r>
              <w:rPr>
                <w:b w:val="0"/>
                <w:i w:val="0"/>
                <w:sz w:val="20"/>
              </w:rPr>
              <w:t>FR-09 – FR-14</w:t>
            </w:r>
          </w:p>
        </w:tc>
        <w:tc>
          <w:tcPr>
            <w:tcW w:w="3888" w:type="dxa"/>
            <w:shd w:val="clear" w:color="auto" w:fill="F2F6FB"/>
          </w:tcPr>
          <w:p w14:paraId="3A5DB057">
            <w:pPr>
              <w:spacing w:before="40" w:after="40" w:line="264" w:lineRule="auto"/>
              <w:jc w:val="left"/>
            </w:pPr>
            <w:r>
              <w:rPr>
                <w:b w:val="0"/>
                <w:i w:val="0"/>
                <w:sz w:val="20"/>
              </w:rPr>
              <w:t>UC-04, UC-05, DFD Level 2, approval workflow, state diagram</w:t>
            </w:r>
          </w:p>
        </w:tc>
        <w:tc>
          <w:tcPr>
            <w:tcW w:w="1872" w:type="dxa"/>
            <w:shd w:val="clear" w:color="auto" w:fill="F2F6FB"/>
          </w:tcPr>
          <w:p w14:paraId="0413D8C6">
            <w:pPr>
              <w:spacing w:before="40" w:after="40" w:line="264" w:lineRule="auto"/>
              <w:jc w:val="left"/>
            </w:pPr>
            <w:r>
              <w:rPr>
                <w:b w:val="0"/>
                <w:i w:val="0"/>
                <w:sz w:val="20"/>
              </w:rPr>
              <w:t>TC-02, TC-03, TC-04</w:t>
            </w:r>
          </w:p>
        </w:tc>
      </w:tr>
      <w:tr w14:paraId="2380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B3155ED">
            <w:pPr>
              <w:spacing w:before="40" w:after="40" w:line="264" w:lineRule="auto"/>
              <w:jc w:val="left"/>
            </w:pPr>
            <w:r>
              <w:rPr>
                <w:b w:val="0"/>
                <w:i w:val="0"/>
                <w:sz w:val="20"/>
              </w:rPr>
              <w:t>FR-15, FR-16</w:t>
            </w:r>
          </w:p>
        </w:tc>
        <w:tc>
          <w:tcPr>
            <w:tcW w:w="3888" w:type="dxa"/>
          </w:tcPr>
          <w:p w14:paraId="4EFFEA5E">
            <w:pPr>
              <w:spacing w:before="40" w:after="40" w:line="264" w:lineRule="auto"/>
              <w:jc w:val="left"/>
            </w:pPr>
            <w:r>
              <w:rPr>
                <w:b w:val="0"/>
                <w:i w:val="0"/>
                <w:sz w:val="20"/>
              </w:rPr>
              <w:t>Coin workflow, coin_transactions table</w:t>
            </w:r>
          </w:p>
        </w:tc>
        <w:tc>
          <w:tcPr>
            <w:tcW w:w="1872" w:type="dxa"/>
          </w:tcPr>
          <w:p w14:paraId="19272BF5">
            <w:pPr>
              <w:spacing w:before="40" w:after="40" w:line="264" w:lineRule="auto"/>
              <w:jc w:val="left"/>
            </w:pPr>
            <w:r>
              <w:rPr>
                <w:b w:val="0"/>
                <w:i w:val="0"/>
                <w:sz w:val="20"/>
              </w:rPr>
              <w:t>TC-04</w:t>
            </w:r>
          </w:p>
        </w:tc>
      </w:tr>
      <w:tr w14:paraId="46ECC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14885DE8">
            <w:pPr>
              <w:spacing w:before="40" w:after="40" w:line="264" w:lineRule="auto"/>
              <w:jc w:val="left"/>
            </w:pPr>
            <w:r>
              <w:rPr>
                <w:b w:val="0"/>
                <w:i w:val="0"/>
                <w:sz w:val="20"/>
              </w:rPr>
              <w:t>FR-17 – FR-19</w:t>
            </w:r>
          </w:p>
        </w:tc>
        <w:tc>
          <w:tcPr>
            <w:tcW w:w="3888" w:type="dxa"/>
            <w:shd w:val="clear" w:color="auto" w:fill="F2F6FB"/>
          </w:tcPr>
          <w:p w14:paraId="53C4D2AF">
            <w:pPr>
              <w:spacing w:before="40" w:after="40" w:line="264" w:lineRule="auto"/>
              <w:jc w:val="left"/>
            </w:pPr>
            <w:r>
              <w:rPr>
                <w:b w:val="0"/>
                <w:i w:val="0"/>
                <w:sz w:val="20"/>
              </w:rPr>
              <w:t>UC-06, rewards &amp; redemptions tables, reward workflow</w:t>
            </w:r>
          </w:p>
        </w:tc>
        <w:tc>
          <w:tcPr>
            <w:tcW w:w="1872" w:type="dxa"/>
            <w:shd w:val="clear" w:color="auto" w:fill="F2F6FB"/>
          </w:tcPr>
          <w:p w14:paraId="5F8798D3">
            <w:pPr>
              <w:spacing w:before="40" w:after="40" w:line="264" w:lineRule="auto"/>
              <w:jc w:val="left"/>
            </w:pPr>
            <w:r>
              <w:rPr>
                <w:b w:val="0"/>
                <w:i w:val="0"/>
                <w:sz w:val="20"/>
              </w:rPr>
              <w:t>TC-05</w:t>
            </w:r>
          </w:p>
        </w:tc>
      </w:tr>
      <w:tr w14:paraId="2711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593DCA8C">
            <w:pPr>
              <w:spacing w:before="40" w:after="40" w:line="264" w:lineRule="auto"/>
              <w:jc w:val="left"/>
            </w:pPr>
            <w:r>
              <w:rPr>
                <w:b w:val="0"/>
                <w:i w:val="0"/>
                <w:sz w:val="20"/>
              </w:rPr>
              <w:t>FR-20, FR-21</w:t>
            </w:r>
          </w:p>
        </w:tc>
        <w:tc>
          <w:tcPr>
            <w:tcW w:w="3888" w:type="dxa"/>
          </w:tcPr>
          <w:p w14:paraId="2B0E0812">
            <w:pPr>
              <w:spacing w:before="40" w:after="40" w:line="264" w:lineRule="auto"/>
              <w:jc w:val="left"/>
            </w:pPr>
            <w:r>
              <w:rPr>
                <w:b w:val="0"/>
                <w:i w:val="0"/>
                <w:sz w:val="20"/>
              </w:rPr>
              <w:t>UC-08, badges &amp; badge_awards tables</w:t>
            </w:r>
          </w:p>
        </w:tc>
        <w:tc>
          <w:tcPr>
            <w:tcW w:w="1872" w:type="dxa"/>
          </w:tcPr>
          <w:p w14:paraId="5BFE3848">
            <w:pPr>
              <w:spacing w:before="40" w:after="40" w:line="264" w:lineRule="auto"/>
              <w:jc w:val="left"/>
            </w:pPr>
            <w:r>
              <w:rPr>
                <w:b w:val="0"/>
                <w:i w:val="0"/>
                <w:sz w:val="20"/>
              </w:rPr>
              <w:t>TC-05</w:t>
            </w:r>
          </w:p>
        </w:tc>
      </w:tr>
      <w:tr w14:paraId="16DA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7E14697E">
            <w:pPr>
              <w:spacing w:before="40" w:after="40" w:line="264" w:lineRule="auto"/>
              <w:jc w:val="left"/>
            </w:pPr>
            <w:r>
              <w:rPr>
                <w:b w:val="0"/>
                <w:i w:val="0"/>
                <w:sz w:val="20"/>
              </w:rPr>
              <w:t>FR-22 – FR-24</w:t>
            </w:r>
          </w:p>
        </w:tc>
        <w:tc>
          <w:tcPr>
            <w:tcW w:w="3888" w:type="dxa"/>
            <w:shd w:val="clear" w:color="auto" w:fill="F2F6FB"/>
          </w:tcPr>
          <w:p w14:paraId="64B22663">
            <w:pPr>
              <w:spacing w:before="40" w:after="40" w:line="264" w:lineRule="auto"/>
              <w:jc w:val="left"/>
            </w:pPr>
            <w:r>
              <w:rPr>
                <w:b w:val="0"/>
                <w:i w:val="0"/>
                <w:sz w:val="20"/>
              </w:rPr>
              <w:t>UC-07, ReportService, Reports wireframe</w:t>
            </w:r>
          </w:p>
        </w:tc>
        <w:tc>
          <w:tcPr>
            <w:tcW w:w="1872" w:type="dxa"/>
            <w:shd w:val="clear" w:color="auto" w:fill="F2F6FB"/>
          </w:tcPr>
          <w:p w14:paraId="2F6F1AC9">
            <w:pPr>
              <w:spacing w:before="40" w:after="40" w:line="264" w:lineRule="auto"/>
              <w:jc w:val="left"/>
            </w:pPr>
            <w:r>
              <w:rPr>
                <w:b w:val="0"/>
                <w:i w:val="0"/>
                <w:sz w:val="20"/>
              </w:rPr>
              <w:t>TC-06</w:t>
            </w:r>
          </w:p>
        </w:tc>
      </w:tr>
      <w:tr w14:paraId="75512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B937D36">
            <w:pPr>
              <w:spacing w:before="40" w:after="40" w:line="264" w:lineRule="auto"/>
              <w:jc w:val="left"/>
            </w:pPr>
            <w:r>
              <w:rPr>
                <w:b w:val="0"/>
                <w:i w:val="0"/>
                <w:sz w:val="20"/>
              </w:rPr>
              <w:t>FR-25, FR-26</w:t>
            </w:r>
          </w:p>
        </w:tc>
        <w:tc>
          <w:tcPr>
            <w:tcW w:w="3888" w:type="dxa"/>
          </w:tcPr>
          <w:p w14:paraId="7270A8BA">
            <w:pPr>
              <w:spacing w:before="40" w:after="40" w:line="264" w:lineRule="auto"/>
              <w:jc w:val="left"/>
            </w:pPr>
            <w:r>
              <w:rPr>
                <w:b w:val="0"/>
                <w:i w:val="0"/>
                <w:sz w:val="20"/>
              </w:rPr>
              <w:t>messages &amp; notifications tables, DFD Level 1 (P8.0)</w:t>
            </w:r>
          </w:p>
        </w:tc>
        <w:tc>
          <w:tcPr>
            <w:tcW w:w="1872" w:type="dxa"/>
          </w:tcPr>
          <w:p w14:paraId="6E7F7150">
            <w:pPr>
              <w:spacing w:before="40" w:after="40" w:line="264" w:lineRule="auto"/>
              <w:jc w:val="left"/>
            </w:pPr>
            <w:r>
              <w:rPr>
                <w:b w:val="0"/>
                <w:i w:val="0"/>
                <w:sz w:val="20"/>
              </w:rPr>
              <w:t>TC-06</w:t>
            </w:r>
          </w:p>
        </w:tc>
      </w:tr>
      <w:tr w14:paraId="0E7BE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2F6FB"/>
          </w:tcPr>
          <w:p w14:paraId="35410665">
            <w:pPr>
              <w:spacing w:before="40" w:after="40" w:line="264" w:lineRule="auto"/>
              <w:jc w:val="left"/>
            </w:pPr>
            <w:r>
              <w:rPr>
                <w:b w:val="0"/>
                <w:i w:val="0"/>
                <w:sz w:val="20"/>
              </w:rPr>
              <w:t>FR-27</w:t>
            </w:r>
          </w:p>
        </w:tc>
        <w:tc>
          <w:tcPr>
            <w:tcW w:w="3888" w:type="dxa"/>
            <w:shd w:val="clear" w:color="auto" w:fill="F2F6FB"/>
          </w:tcPr>
          <w:p w14:paraId="534E0723">
            <w:pPr>
              <w:spacing w:before="40" w:after="40" w:line="264" w:lineRule="auto"/>
              <w:jc w:val="left"/>
            </w:pPr>
            <w:r>
              <w:rPr>
                <w:b w:val="0"/>
                <w:i w:val="0"/>
                <w:sz w:val="20"/>
              </w:rPr>
              <w:t>settings table, Settings wireframe</w:t>
            </w:r>
          </w:p>
        </w:tc>
        <w:tc>
          <w:tcPr>
            <w:tcW w:w="1872" w:type="dxa"/>
            <w:shd w:val="clear" w:color="auto" w:fill="F2F6FB"/>
          </w:tcPr>
          <w:p w14:paraId="4D775102">
            <w:pPr>
              <w:spacing w:before="40" w:after="40" w:line="264" w:lineRule="auto"/>
              <w:jc w:val="left"/>
            </w:pPr>
            <w:r>
              <w:rPr>
                <w:b w:val="0"/>
                <w:i w:val="0"/>
                <w:sz w:val="20"/>
              </w:rPr>
              <w:t>TC-01</w:t>
            </w:r>
          </w:p>
        </w:tc>
      </w:tr>
    </w:tbl>
    <w:p w14:paraId="2C9B1366">
      <w:pPr>
        <w:spacing w:after="40"/>
      </w:pPr>
    </w:p>
    <w:p w14:paraId="24E041C6">
      <w:pPr>
        <w:pStyle w:val="3"/>
      </w:pPr>
      <w:r>
        <w:t>4.12 Summary</w:t>
      </w:r>
    </w:p>
    <w:p w14:paraId="52B82CB3">
      <w:pPr>
        <w:jc w:val="both"/>
      </w:pPr>
      <w:r>
        <w:rPr>
          <w:b w:val="0"/>
          <w:i w:val="0"/>
        </w:rPr>
        <w:t>This chapter established the project management framework for the system. A modified Waterfall methodology, a detailed WBS, a four-week schedule with milestones, hardware and software resources, a USD 280.50 budget, a risk register with a risk matrix, and quality, communication and testing plans were all defined. The requirement traceability matrix confirms that the design in Chapter Three completely covers the functional requirements. The next chapter presents the implementation plan and conclusion.</w:t>
      </w:r>
    </w:p>
    <w:p w14:paraId="01CB551F">
      <w:pPr>
        <w:pStyle w:val="2"/>
        <w:pageBreakBefore/>
      </w:pPr>
      <w:r>
        <w:t>CHAPTER FIVE</w:t>
      </w:r>
    </w:p>
    <w:p w14:paraId="7658C73F">
      <w:pPr>
        <w:pStyle w:val="3"/>
      </w:pPr>
      <w:r>
        <w:t>IMPLEMENTATION PLAN AND CONCLUSION</w:t>
      </w:r>
    </w:p>
    <w:p w14:paraId="6782BF31">
      <w:pPr>
        <w:pStyle w:val="3"/>
      </w:pPr>
      <w:r>
        <w:t>5.1 Introduction</w:t>
      </w:r>
    </w:p>
    <w:p w14:paraId="44B0480C">
      <w:pPr>
        <w:jc w:val="both"/>
      </w:pPr>
      <w:r>
        <w:rPr>
          <w:b w:val="0"/>
          <w:i w:val="0"/>
        </w:rPr>
        <w:t>This chapter presents the plan that will carry the design of Chapter Three into a working system. It covers the implementation strategy, the testing strategy, deployment, maintenance, future improvements and the expected results of the system, and closes with the conclusion of the study.</w:t>
      </w:r>
    </w:p>
    <w:p w14:paraId="11FE0506">
      <w:pPr>
        <w:pStyle w:val="3"/>
      </w:pPr>
      <w:r>
        <w:t>5.2 Implementation Strategy</w:t>
      </w:r>
    </w:p>
    <w:p w14:paraId="49E5A8AF">
      <w:pPr>
        <w:jc w:val="both"/>
      </w:pPr>
      <w:r>
        <w:rPr>
          <w:b w:val="0"/>
          <w:i w:val="0"/>
        </w:rPr>
        <w:t>Implementation will proceed in four parallel-track increments, guided by the frozen requirements and the traceability matrix of Chapter Four:</w:t>
      </w:r>
    </w:p>
    <w:p w14:paraId="0C35C667">
      <w:pPr>
        <w:pStyle w:val="23"/>
        <w:spacing w:after="40"/>
      </w:pPr>
      <w:r>
        <w:rPr>
          <w:b/>
        </w:rPr>
        <w:t xml:space="preserve">Database first:  </w:t>
      </w:r>
      <w:r>
        <w:t>the MySQL schema is created from the data dictionary in Section 3.10.2, including all primary keys, foreign keys, unique constraints and seed data for default rewards and badges.</w:t>
      </w:r>
    </w:p>
    <w:p w14:paraId="5DE232A1">
      <w:pPr>
        <w:pStyle w:val="23"/>
        <w:spacing w:after="40"/>
      </w:pPr>
      <w:r>
        <w:rPr>
          <w:b/>
        </w:rPr>
        <w:t xml:space="preserve">Back-end first:  </w:t>
      </w:r>
      <w:r>
        <w:t>the Laravel REST API is implemented next, exposing the documented endpoints (auth, children, tasks, assignments, verification, coins, rewards, badges, reports, messages, notifications, settings), each validated against the business rules.</w:t>
      </w:r>
    </w:p>
    <w:p w14:paraId="3CC8D89E">
      <w:pPr>
        <w:pStyle w:val="23"/>
        <w:spacing w:after="40"/>
      </w:pPr>
      <w:r>
        <w:rPr>
          <w:b/>
        </w:rPr>
        <w:t xml:space="preserve">Front-end second:  </w:t>
      </w:r>
      <w:r>
        <w:t>the Flutter client implements the parent and child screens from the wireframes in Section 3.15, consuming the API over the local network.</w:t>
      </w:r>
    </w:p>
    <w:p w14:paraId="35BB3B35">
      <w:pPr>
        <w:pStyle w:val="23"/>
        <w:spacing w:after="40"/>
      </w:pPr>
      <w:r>
        <w:rPr>
          <w:b/>
        </w:rPr>
        <w:t xml:space="preserve">Integration and offline verification:  </w:t>
      </w:r>
      <w:r>
        <w:t>the client and server are connected, and every workflow (self-check, approval, redemption, reporting) is exercised end-to-end to confirm that the system runs entirely offline on the home network.</w:t>
      </w:r>
    </w:p>
    <w:p w14:paraId="5C239050">
      <w:pPr>
        <w:jc w:val="both"/>
      </w:pPr>
      <w:r>
        <w:rPr>
          <w:b w:val="0"/>
          <w:i w:val="0"/>
        </w:rPr>
        <w:t>Code will follow the conventions defined in the quality plan, and every major unit will be committed to a local Git repository daily.</w:t>
      </w:r>
    </w:p>
    <w:p w14:paraId="45B87292">
      <w:pPr>
        <w:pStyle w:val="3"/>
      </w:pPr>
      <w:r>
        <w:t>5.3 Testing Strategy</w:t>
      </w:r>
    </w:p>
    <w:p w14:paraId="02A9DB16">
      <w:pPr>
        <w:jc w:val="both"/>
      </w:pPr>
      <w:r>
        <w:rPr>
          <w:b w:val="0"/>
          <w:i w:val="0"/>
        </w:rPr>
        <w:t>Testing will follow the four levels defined in Section 4.10. Unit tests will cover the coin and approval services; integration tests will verify every API endpoint against a test database; system tests will walk complete scenarios on the tablet; and a one-week user acceptance run with a real family will confirm that tasks, coins, approvals, rewards and reports behave as specified. Defects found will be logged, triaged and fixed before the acceptance sign-off at milestone M4.</w:t>
      </w:r>
    </w:p>
    <w:p w14:paraId="26B82030">
      <w:pPr>
        <w:pStyle w:val="3"/>
      </w:pPr>
      <w:r>
        <w:t>5.4 Deployment Plan</w:t>
      </w:r>
    </w:p>
    <w:p w14:paraId="4AFC2544">
      <w:pPr>
        <w:jc w:val="both"/>
      </w:pPr>
      <w:r>
        <w:rPr>
          <w:b w:val="0"/>
          <w:i w:val="0"/>
        </w:rPr>
        <w:t>Deployment targets the home local network described in Section 3.14. The steps are:</w:t>
      </w:r>
    </w:p>
    <w:p w14:paraId="55FBF691">
      <w:pPr>
        <w:spacing w:after="40"/>
        <w:ind w:left="567" w:hanging="340"/>
        <w:jc w:val="both"/>
      </w:pPr>
      <w:r>
        <w:rPr>
          <w:b/>
        </w:rPr>
        <w:t>1.</w:t>
      </w:r>
      <w:r>
        <w:rPr>
          <w:b/>
        </w:rPr>
        <w:tab/>
      </w:r>
      <w:r>
        <w:t>install MySQL 8 and create the production database and user on the home server;</w:t>
      </w:r>
    </w:p>
    <w:p w14:paraId="6E6A4B8A">
      <w:pPr>
        <w:spacing w:after="40"/>
        <w:ind w:left="567" w:hanging="340"/>
        <w:jc w:val="both"/>
      </w:pPr>
      <w:r>
        <w:rPr>
          <w:b/>
        </w:rPr>
        <w:t>2.</w:t>
      </w:r>
      <w:r>
        <w:rPr>
          <w:b/>
        </w:rPr>
        <w:tab/>
      </w:r>
      <w:r>
        <w:t>install PHP 8.2 and Laravel 11, configure the environment file, and migrate the schema;</w:t>
      </w:r>
    </w:p>
    <w:p w14:paraId="188F42E8">
      <w:pPr>
        <w:spacing w:after="40"/>
        <w:ind w:left="567" w:hanging="340"/>
        <w:jc w:val="both"/>
      </w:pPr>
      <w:r>
        <w:rPr>
          <w:b/>
        </w:rPr>
        <w:t>3.</w:t>
      </w:r>
      <w:r>
        <w:rPr>
          <w:b/>
        </w:rPr>
        <w:tab/>
      </w:r>
      <w:r>
        <w:t>start the Laravel API so it listens on the LAN address;</w:t>
      </w:r>
    </w:p>
    <w:p w14:paraId="7007AEC9">
      <w:pPr>
        <w:spacing w:after="40"/>
        <w:ind w:left="567" w:hanging="340"/>
        <w:jc w:val="both"/>
      </w:pPr>
      <w:r>
        <w:rPr>
          <w:b/>
        </w:rPr>
        <w:t>4.</w:t>
      </w:r>
      <w:r>
        <w:rPr>
          <w:b/>
        </w:rPr>
        <w:tab/>
      </w:r>
      <w:r>
        <w:t>install the Flutter application on the shared tablet;</w:t>
      </w:r>
    </w:p>
    <w:p w14:paraId="58A7EDFC">
      <w:pPr>
        <w:spacing w:after="40"/>
        <w:ind w:left="567" w:hanging="340"/>
        <w:jc w:val="both"/>
      </w:pPr>
      <w:r>
        <w:rPr>
          <w:b/>
        </w:rPr>
        <w:t>5.</w:t>
      </w:r>
      <w:r>
        <w:rPr>
          <w:b/>
        </w:rPr>
        <w:tab/>
      </w:r>
      <w:r>
        <w:t>configure the tablet to connect to the API over Wi-Fi; and</w:t>
      </w:r>
    </w:p>
    <w:p w14:paraId="46AA134A">
      <w:pPr>
        <w:spacing w:after="40"/>
        <w:ind w:left="567" w:hanging="340"/>
        <w:jc w:val="both"/>
      </w:pPr>
      <w:r>
        <w:rPr>
          <w:b/>
        </w:rPr>
        <w:t>6.</w:t>
      </w:r>
      <w:r>
        <w:rPr>
          <w:b/>
        </w:rPr>
        <w:tab/>
      </w:r>
      <w:r>
        <w:t>verify offline behaviour by disconnecting the internet and confirming full functionality.</w:t>
      </w:r>
    </w:p>
    <w:p w14:paraId="5CE674D4">
      <w:pPr>
        <w:pStyle w:val="3"/>
      </w:pPr>
      <w:r>
        <w:t>5.5 Maintenance Plan</w:t>
      </w:r>
    </w:p>
    <w:p w14:paraId="7CF440E5">
      <w:pPr>
        <w:jc w:val="both"/>
      </w:pPr>
      <w:r>
        <w:rPr>
          <w:b w:val="0"/>
          <w:i w:val="0"/>
        </w:rPr>
        <w:t>After deployment, the parent will back up the database weekly to removable storage using the backup function in the settings screen. The developer will document a simple maintenance runbook covering database backup and restore, API restart and log inspection. Minor fixes and configuration changes (new tasks, rewards and badges) are handled by the parent through the administration screens without developer involvement.</w:t>
      </w:r>
    </w:p>
    <w:p w14:paraId="4FA88E0B">
      <w:pPr>
        <w:pStyle w:val="3"/>
      </w:pPr>
      <w:r>
        <w:t>5.6 Future Improvements</w:t>
      </w:r>
    </w:p>
    <w:p w14:paraId="286831B9">
      <w:pPr>
        <w:pStyle w:val="23"/>
        <w:spacing w:after="40"/>
      </w:pPr>
      <w:r>
        <w:t>Remote access for parents through an authenticated web portal.</w:t>
      </w:r>
    </w:p>
    <w:p w14:paraId="02F5C6FE">
      <w:pPr>
        <w:pStyle w:val="23"/>
        <w:spacing w:after="40"/>
      </w:pPr>
      <w:r>
        <w:t>Voice reminders and a child-friendly text-to-speech assistant on the tablet.</w:t>
      </w:r>
    </w:p>
    <w:p w14:paraId="345C2C94">
      <w:pPr>
        <w:pStyle w:val="23"/>
        <w:spacing w:after="40"/>
      </w:pPr>
      <w:r>
        <w:t>Multi-device support so siblings can use the system on a second tablet.</w:t>
      </w:r>
    </w:p>
    <w:p w14:paraId="1AF9809A">
      <w:pPr>
        <w:pStyle w:val="23"/>
        <w:spacing w:after="40"/>
      </w:pPr>
      <w:r>
        <w:t>Export of reports to PDF and printable certificates for children.</w:t>
      </w:r>
    </w:p>
    <w:p w14:paraId="04F2E41C">
      <w:pPr>
        <w:pStyle w:val="23"/>
        <w:spacing w:after="40"/>
      </w:pPr>
      <w:r>
        <w:t>Predictive insights that identify declining completion rates early.</w:t>
      </w:r>
    </w:p>
    <w:p w14:paraId="49B4C132">
      <w:pPr>
        <w:pStyle w:val="23"/>
        <w:spacing w:after="40"/>
      </w:pPr>
      <w:r>
        <w:t>Optional cloud sync with end-to-end encryption for parents who request it.</w:t>
      </w:r>
    </w:p>
    <w:p w14:paraId="6BA23E68">
      <w:pPr>
        <w:pStyle w:val="3"/>
      </w:pPr>
      <w:r>
        <w:t>5.7 Expected Results</w:t>
      </w:r>
    </w:p>
    <w:p w14:paraId="0E659A4E">
      <w:pPr>
        <w:jc w:val="both"/>
      </w:pPr>
      <w:r>
        <w:rPr>
          <w:b w:val="0"/>
          <w:i w:val="0"/>
        </w:rPr>
        <w:t>On completion, the system is expected to:</w:t>
      </w:r>
    </w:p>
    <w:p w14:paraId="174E448A">
      <w:pPr>
        <w:spacing w:after="40"/>
        <w:ind w:left="567" w:hanging="340"/>
        <w:jc w:val="both"/>
      </w:pPr>
      <w:r>
        <w:rPr>
          <w:b/>
        </w:rPr>
        <w:t>1.</w:t>
      </w:r>
      <w:r>
        <w:rPr>
          <w:b/>
        </w:rPr>
        <w:tab/>
      </w:r>
      <w:r>
        <w:t>allow children without smartphones to track daily activities on one shared offline tablet;</w:t>
      </w:r>
    </w:p>
    <w:p w14:paraId="6811264D">
      <w:pPr>
        <w:spacing w:after="40"/>
        <w:ind w:left="567" w:hanging="340"/>
        <w:jc w:val="both"/>
      </w:pPr>
      <w:r>
        <w:rPr>
          <w:b/>
        </w:rPr>
        <w:t>2.</w:t>
      </w:r>
      <w:r>
        <w:rPr>
          <w:b/>
        </w:rPr>
        <w:tab/>
      </w:r>
      <w:r>
        <w:t>award coins fairly through self-check and parent-approval verification with automatic reversal on rejection;</w:t>
      </w:r>
    </w:p>
    <w:p w14:paraId="3AEBC939">
      <w:pPr>
        <w:spacing w:after="40"/>
        <w:ind w:left="567" w:hanging="340"/>
        <w:jc w:val="both"/>
      </w:pPr>
      <w:r>
        <w:rPr>
          <w:b/>
        </w:rPr>
        <w:t>3.</w:t>
      </w:r>
      <w:r>
        <w:rPr>
          <w:b/>
        </w:rPr>
        <w:tab/>
      </w:r>
      <w:r>
        <w:t>motivate children through badges and a parent-controlled reward shop;</w:t>
      </w:r>
    </w:p>
    <w:p w14:paraId="02ECB937">
      <w:pPr>
        <w:spacing w:after="40"/>
        <w:ind w:left="567" w:hanging="340"/>
        <w:jc w:val="both"/>
      </w:pPr>
      <w:r>
        <w:rPr>
          <w:b/>
        </w:rPr>
        <w:t>4.</w:t>
      </w:r>
      <w:r>
        <w:rPr>
          <w:b/>
        </w:rPr>
        <w:tab/>
      </w:r>
      <w:r>
        <w:t>provide parents with complete daily, weekly, monthly and yearly reports including completion rate and top-child ranking; and</w:t>
      </w:r>
    </w:p>
    <w:p w14:paraId="0DE0F3AB">
      <w:pPr>
        <w:spacing w:after="40"/>
        <w:ind w:left="567" w:hanging="340"/>
        <w:jc w:val="both"/>
      </w:pPr>
      <w:r>
        <w:rPr>
          <w:b/>
        </w:rPr>
        <w:t>5.</w:t>
      </w:r>
      <w:r>
        <w:rPr>
          <w:b/>
        </w:rPr>
        <w:tab/>
      </w:r>
      <w:r>
        <w:t>operate fully offline on the home network with the database remaining entirely in the household.</w:t>
      </w:r>
    </w:p>
    <w:p w14:paraId="01AB0649">
      <w:pPr>
        <w:pStyle w:val="3"/>
      </w:pPr>
      <w:r>
        <w:t>5.8 Conclusion</w:t>
      </w:r>
    </w:p>
    <w:p w14:paraId="17BC94FA">
      <w:pPr>
        <w:jc w:val="both"/>
      </w:pPr>
      <w:r>
        <w:rPr>
          <w:b w:val="0"/>
          <w:i w:val="0"/>
        </w:rPr>
        <w:t>This study analysed and designed the Smart Child Daily Activity Tracking System, an offline family dashboard that places the parent in full control while motivating children through coins, badges and rewards. The analysis captured complete functional and non-functional requirements and business rules; the design produced use cases, DFDs, an ER model and a full MySQL schema, UML diagrams, navigation, architecture and deployment views, and wireframes for every screen. A complete project management plan — schedule, budget, risk, quality, communication and testing — supports delivery within the four-week period. The document therefore provides a complete, university-ready software analysis and design deliverable that can be implemented directly by developers.</w:t>
      </w:r>
    </w:p>
    <w:p w14:paraId="70A48478">
      <w:pPr>
        <w:sectPr>
          <w:headerReference r:id="rId6" w:type="default"/>
          <w:footerReference r:id="rId7" w:type="default"/>
          <w:pgSz w:w="11906" w:h="16838"/>
          <w:pgMar w:top="1440" w:right="1361" w:bottom="1440" w:left="1587" w:header="720" w:footer="720" w:gutter="0"/>
          <w:pgNumType w:fmt="decimal" w:start="1"/>
          <w:cols w:space="720" w:num="1"/>
          <w:titlePg/>
          <w:docGrid w:linePitch="360" w:charSpace="0"/>
        </w:sectPr>
      </w:pPr>
    </w:p>
    <w:p w14:paraId="1309D8CD">
      <w:pPr>
        <w:pStyle w:val="2"/>
        <w:pageBreakBefore/>
      </w:pPr>
      <w:r>
        <w:t>REFERENCES</w:t>
      </w:r>
    </w:p>
    <w:p w14:paraId="113E33C2">
      <w:pPr>
        <w:jc w:val="both"/>
      </w:pPr>
      <w:r>
        <w:rPr>
          <w:b w:val="0"/>
          <w:i/>
        </w:rPr>
        <w:t>References are formatted according to the APA 7th edition style, ordered alphabetically.</w:t>
      </w:r>
    </w:p>
    <w:p w14:paraId="7651E89C">
      <w:pPr>
        <w:spacing w:after="160"/>
        <w:ind w:left="720" w:hanging="720"/>
        <w:jc w:val="left"/>
      </w:pPr>
      <w:r>
        <w:rPr>
          <w:b w:val="0"/>
          <w:i w:val="0"/>
        </w:rPr>
        <w:t>ChoreMonster. (2026). ChoreMonster: Make chores fun. https://www.choremonster.com</w:t>
      </w:r>
    </w:p>
    <w:p w14:paraId="7506C950">
      <w:pPr>
        <w:spacing w:after="160"/>
        <w:ind w:left="720" w:hanging="720"/>
        <w:jc w:val="left"/>
      </w:pPr>
      <w:r>
        <w:rPr>
          <w:b w:val="0"/>
          <w:i w:val="0"/>
        </w:rPr>
        <w:t>Dennis, A., Wixom, B. H., &amp; Roth, R. M. (2019). Systems analysis and design (8th ed.). Wiley.</w:t>
      </w:r>
    </w:p>
    <w:p w14:paraId="764CCF09">
      <w:pPr>
        <w:spacing w:after="160"/>
        <w:ind w:left="720" w:hanging="720"/>
        <w:jc w:val="left"/>
      </w:pPr>
      <w:r>
        <w:rPr>
          <w:b w:val="0"/>
          <w:i w:val="0"/>
        </w:rPr>
        <w:t>Deterding, S., Dixon, D., Khaled, R., &amp; Nacke, L. (2011). From game design elements to gamefulness: Defining “gamification”. In Proceedings of the 15th International Academic MindTrek Conference (pp. 9–15). ACM. https://doi.org/10.1145/2181037.2181040</w:t>
      </w:r>
    </w:p>
    <w:p w14:paraId="4A1A2D74">
      <w:pPr>
        <w:spacing w:after="160"/>
        <w:ind w:left="720" w:hanging="720"/>
        <w:jc w:val="left"/>
      </w:pPr>
      <w:r>
        <w:rPr>
          <w:b w:val="0"/>
          <w:i w:val="0"/>
        </w:rPr>
        <w:t>Elmasri, R., &amp; Navathe, S. B. (2017). Fundamentals of database systems (7th ed.). Pearson.</w:t>
      </w:r>
    </w:p>
    <w:p w14:paraId="70A204FB">
      <w:pPr>
        <w:spacing w:after="160"/>
        <w:ind w:left="720" w:hanging="720"/>
        <w:jc w:val="left"/>
      </w:pPr>
      <w:r>
        <w:rPr>
          <w:b w:val="0"/>
          <w:i w:val="0"/>
        </w:rPr>
        <w:t>Fielding, R. T. (2000). Architectural styles and the design of network-based software architectures [Doctoral dissertation, University of California, Irvine].</w:t>
      </w:r>
    </w:p>
    <w:p w14:paraId="7EBE8D80">
      <w:pPr>
        <w:spacing w:after="160"/>
        <w:ind w:left="720" w:hanging="720"/>
        <w:jc w:val="left"/>
      </w:pPr>
      <w:r>
        <w:rPr>
          <w:b w:val="0"/>
          <w:i w:val="0"/>
        </w:rPr>
        <w:t>Flutter. (2026). Flutter documentation. https://docs.flutter.dev</w:t>
      </w:r>
    </w:p>
    <w:p w14:paraId="233B3624">
      <w:pPr>
        <w:spacing w:after="160"/>
        <w:ind w:left="720" w:hanging="720"/>
        <w:jc w:val="left"/>
      </w:pPr>
      <w:r>
        <w:rPr>
          <w:b w:val="0"/>
          <w:i w:val="0"/>
        </w:rPr>
        <w:t>Fowler, M. (2004). UML distilled: A brief guide to the standard object modeling language (3rd ed.). Addison-Wesley.</w:t>
      </w:r>
    </w:p>
    <w:p w14:paraId="661F297A">
      <w:pPr>
        <w:spacing w:after="160"/>
        <w:ind w:left="720" w:hanging="720"/>
        <w:jc w:val="left"/>
      </w:pPr>
      <w:r>
        <w:rPr>
          <w:b w:val="0"/>
          <w:i w:val="0"/>
        </w:rPr>
        <w:t>Habitica. (2026). Habitica: Your life, the role playing game. https://habitica.com</w:t>
      </w:r>
    </w:p>
    <w:p w14:paraId="2C73EA14">
      <w:pPr>
        <w:spacing w:after="160"/>
        <w:ind w:left="720" w:hanging="720"/>
        <w:jc w:val="left"/>
      </w:pPr>
      <w:r>
        <w:rPr>
          <w:b w:val="0"/>
          <w:i w:val="0"/>
        </w:rPr>
        <w:t>Kazdin, A. E. (2013). Behavior modification in applied settings (7th ed.). Waveland Press.</w:t>
      </w:r>
    </w:p>
    <w:p w14:paraId="26F2CB29">
      <w:pPr>
        <w:spacing w:after="160"/>
        <w:ind w:left="720" w:hanging="720"/>
        <w:jc w:val="left"/>
      </w:pPr>
      <w:r>
        <w:rPr>
          <w:b w:val="0"/>
          <w:i w:val="0"/>
        </w:rPr>
        <w:t>Lally, P., van Jaarsveld, C. H. M., Potts, H. W. W., &amp; Wardle, J. (2010). How are habits formed: Modelling habit formation in the real world. European Journal of Social Psychology, 40(6), 998–1009. https://doi.org/10.1002/ejsp.674</w:t>
      </w:r>
    </w:p>
    <w:p w14:paraId="690C0F5F">
      <w:pPr>
        <w:spacing w:after="160"/>
        <w:ind w:left="720" w:hanging="720"/>
        <w:jc w:val="left"/>
      </w:pPr>
      <w:r>
        <w:rPr>
          <w:b w:val="0"/>
          <w:i w:val="0"/>
        </w:rPr>
        <w:t>Laravel. (2026). Laravel documentation. https://laravel.com/docs</w:t>
      </w:r>
    </w:p>
    <w:p w14:paraId="2A5FB3D0">
      <w:pPr>
        <w:spacing w:after="160"/>
        <w:ind w:left="720" w:hanging="720"/>
        <w:jc w:val="left"/>
      </w:pPr>
      <w:r>
        <w:rPr>
          <w:b w:val="0"/>
          <w:i w:val="0"/>
        </w:rPr>
        <w:t>Oracle. (2026). MySQL 8.0 reference manual. https://dev.mysql.com/doc/refman/8.0/en/</w:t>
      </w:r>
    </w:p>
    <w:p w14:paraId="695FBB0C">
      <w:pPr>
        <w:spacing w:after="160"/>
        <w:ind w:left="720" w:hanging="720"/>
        <w:jc w:val="left"/>
      </w:pPr>
      <w:r>
        <w:rPr>
          <w:b w:val="0"/>
          <w:i w:val="0"/>
        </w:rPr>
        <w:t>OurHome. (2026). OurHome: The family organizer. https://www.ourhomeapp.com</w:t>
      </w:r>
    </w:p>
    <w:p w14:paraId="2616FBC1">
      <w:pPr>
        <w:spacing w:after="160"/>
        <w:ind w:left="720" w:hanging="720"/>
        <w:jc w:val="left"/>
      </w:pPr>
      <w:r>
        <w:rPr>
          <w:b w:val="0"/>
          <w:i w:val="0"/>
        </w:rPr>
        <w:t>Pressman, R. S., &amp; Maxim, B. R. (2020). Software engineering: A practitioner’s approach (9th ed.). McGraw-Hill.</w:t>
      </w:r>
    </w:p>
    <w:p w14:paraId="772384DD">
      <w:pPr>
        <w:spacing w:after="160"/>
        <w:ind w:left="720" w:hanging="720"/>
        <w:jc w:val="left"/>
      </w:pPr>
      <w:r>
        <w:rPr>
          <w:b w:val="0"/>
          <w:i w:val="0"/>
        </w:rPr>
        <w:t>Sommerville, I. (2016). Software engineering (10th ed.). Pearson.</w:t>
      </w:r>
    </w:p>
    <w:p w14:paraId="7D87DCA9">
      <w:pPr>
        <w:pStyle w:val="2"/>
        <w:pageBreakBefore/>
      </w:pPr>
      <w:r>
        <w:t>APPENDIX A: QUESTIONNAIRE</w:t>
      </w:r>
    </w:p>
    <w:p w14:paraId="18B0864B">
      <w:pPr>
        <w:jc w:val="both"/>
      </w:pPr>
      <w:r>
        <w:rPr>
          <w:b w:val="0"/>
          <w:i w:val="0"/>
        </w:rPr>
        <w:t>The questionnaire below was distributed to parents to elicit requirements for the Smart Child Daily Activity Tracking System. Twenty responses were collected during the analysis phase. Respondents indicated their agreement with each statement using a five-point Likert scale: SA = Strongly Agree, A = Agree, NS = Not Sure, D = Disagree, SD = Strongly Disagree.</w:t>
      </w:r>
    </w:p>
    <w:p w14:paraId="68951677">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22</w:t>
      </w:r>
      <w:r>
        <w:rPr>
          <w:b w:val="0"/>
        </w:rPr>
        <w:fldChar w:fldCharType="end"/>
      </w:r>
      <w:r>
        <w:rPr>
          <w:i/>
          <w:sz w:val="20"/>
        </w:rPr>
        <w:t>: Parent Requirements Questionnaire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1280"/>
        <w:gridCol w:w="1280"/>
        <w:gridCol w:w="1280"/>
        <w:gridCol w:w="1280"/>
        <w:gridCol w:w="1280"/>
        <w:gridCol w:w="1280"/>
      </w:tblGrid>
      <w:tr w14:paraId="6548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1F4E79"/>
          </w:tcPr>
          <w:p w14:paraId="735A017F">
            <w:pPr>
              <w:spacing w:before="40" w:after="40" w:line="264" w:lineRule="auto"/>
              <w:jc w:val="center"/>
            </w:pPr>
            <w:r>
              <w:rPr>
                <w:b/>
                <w:i w:val="0"/>
                <w:color w:val="FFFFFF"/>
                <w:sz w:val="20"/>
              </w:rPr>
              <w:t>No.</w:t>
            </w:r>
          </w:p>
        </w:tc>
        <w:tc>
          <w:tcPr>
            <w:tcW w:w="5760" w:type="dxa"/>
            <w:shd w:val="clear" w:color="auto" w:fill="1F4E79"/>
          </w:tcPr>
          <w:p w14:paraId="3C659D0D">
            <w:pPr>
              <w:spacing w:before="40" w:after="40" w:line="264" w:lineRule="auto"/>
              <w:jc w:val="center"/>
            </w:pPr>
            <w:r>
              <w:rPr>
                <w:b/>
                <w:i w:val="0"/>
                <w:color w:val="FFFFFF"/>
                <w:sz w:val="20"/>
              </w:rPr>
              <w:t>Statement</w:t>
            </w:r>
          </w:p>
        </w:tc>
        <w:tc>
          <w:tcPr>
            <w:tcW w:w="864" w:type="dxa"/>
            <w:shd w:val="clear" w:color="auto" w:fill="1F4E79"/>
          </w:tcPr>
          <w:p w14:paraId="7DD6A399">
            <w:pPr>
              <w:spacing w:before="40" w:after="40" w:line="264" w:lineRule="auto"/>
              <w:jc w:val="center"/>
            </w:pPr>
            <w:r>
              <w:rPr>
                <w:b/>
                <w:i w:val="0"/>
                <w:color w:val="FFFFFF"/>
                <w:sz w:val="20"/>
              </w:rPr>
              <w:t>SA</w:t>
            </w:r>
          </w:p>
        </w:tc>
        <w:tc>
          <w:tcPr>
            <w:tcW w:w="864" w:type="dxa"/>
            <w:shd w:val="clear" w:color="auto" w:fill="1F4E79"/>
          </w:tcPr>
          <w:p w14:paraId="151B4B8F">
            <w:pPr>
              <w:spacing w:before="40" w:after="40" w:line="264" w:lineRule="auto"/>
              <w:jc w:val="center"/>
            </w:pPr>
            <w:r>
              <w:rPr>
                <w:b/>
                <w:i w:val="0"/>
                <w:color w:val="FFFFFF"/>
                <w:sz w:val="20"/>
              </w:rPr>
              <w:t>A</w:t>
            </w:r>
          </w:p>
        </w:tc>
        <w:tc>
          <w:tcPr>
            <w:tcW w:w="864" w:type="dxa"/>
            <w:shd w:val="clear" w:color="auto" w:fill="1F4E79"/>
          </w:tcPr>
          <w:p w14:paraId="303DD01C">
            <w:pPr>
              <w:spacing w:before="40" w:after="40" w:line="264" w:lineRule="auto"/>
              <w:jc w:val="center"/>
            </w:pPr>
            <w:r>
              <w:rPr>
                <w:b/>
                <w:i w:val="0"/>
                <w:color w:val="FFFFFF"/>
                <w:sz w:val="20"/>
              </w:rPr>
              <w:t>NS</w:t>
            </w:r>
          </w:p>
        </w:tc>
        <w:tc>
          <w:tcPr>
            <w:tcW w:w="864" w:type="dxa"/>
            <w:shd w:val="clear" w:color="auto" w:fill="1F4E79"/>
          </w:tcPr>
          <w:p w14:paraId="1B330BC3">
            <w:pPr>
              <w:spacing w:before="40" w:after="40" w:line="264" w:lineRule="auto"/>
              <w:jc w:val="center"/>
            </w:pPr>
            <w:r>
              <w:rPr>
                <w:b/>
                <w:i w:val="0"/>
                <w:color w:val="FFFFFF"/>
                <w:sz w:val="20"/>
              </w:rPr>
              <w:t>D</w:t>
            </w:r>
          </w:p>
        </w:tc>
        <w:tc>
          <w:tcPr>
            <w:tcW w:w="864" w:type="dxa"/>
            <w:shd w:val="clear" w:color="auto" w:fill="1F4E79"/>
          </w:tcPr>
          <w:p w14:paraId="032C4092">
            <w:pPr>
              <w:spacing w:before="40" w:after="40" w:line="264" w:lineRule="auto"/>
              <w:jc w:val="center"/>
            </w:pPr>
            <w:r>
              <w:rPr>
                <w:b/>
                <w:i w:val="0"/>
                <w:color w:val="FFFFFF"/>
                <w:sz w:val="20"/>
              </w:rPr>
              <w:t>SD</w:t>
            </w:r>
          </w:p>
        </w:tc>
      </w:tr>
      <w:tr w14:paraId="15180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42A15DE9">
            <w:pPr>
              <w:spacing w:before="40" w:after="40" w:line="264" w:lineRule="auto"/>
              <w:jc w:val="left"/>
            </w:pPr>
            <w:r>
              <w:rPr>
                <w:b w:val="0"/>
                <w:i w:val="0"/>
                <w:sz w:val="20"/>
              </w:rPr>
              <w:t>1</w:t>
            </w:r>
          </w:p>
        </w:tc>
        <w:tc>
          <w:tcPr>
            <w:tcW w:w="5760" w:type="dxa"/>
          </w:tcPr>
          <w:p w14:paraId="69B5C7D5">
            <w:pPr>
              <w:spacing w:before="40" w:after="40" w:line="264" w:lineRule="auto"/>
              <w:jc w:val="left"/>
            </w:pPr>
            <w:r>
              <w:rPr>
                <w:b w:val="0"/>
                <w:i w:val="0"/>
                <w:sz w:val="20"/>
              </w:rPr>
              <w:t>My child does not own a personal smartphone.</w:t>
            </w:r>
          </w:p>
        </w:tc>
        <w:tc>
          <w:tcPr>
            <w:tcW w:w="864" w:type="dxa"/>
          </w:tcPr>
          <w:p w14:paraId="18E1C8E8">
            <w:pPr>
              <w:spacing w:before="40" w:after="40" w:line="264" w:lineRule="auto"/>
              <w:jc w:val="left"/>
            </w:pPr>
          </w:p>
        </w:tc>
        <w:tc>
          <w:tcPr>
            <w:tcW w:w="864" w:type="dxa"/>
          </w:tcPr>
          <w:p w14:paraId="67DF8F03">
            <w:pPr>
              <w:spacing w:before="40" w:after="40" w:line="264" w:lineRule="auto"/>
              <w:jc w:val="left"/>
            </w:pPr>
          </w:p>
        </w:tc>
        <w:tc>
          <w:tcPr>
            <w:tcW w:w="864" w:type="dxa"/>
          </w:tcPr>
          <w:p w14:paraId="478B495A">
            <w:pPr>
              <w:spacing w:before="40" w:after="40" w:line="264" w:lineRule="auto"/>
              <w:jc w:val="left"/>
            </w:pPr>
          </w:p>
        </w:tc>
        <w:tc>
          <w:tcPr>
            <w:tcW w:w="864" w:type="dxa"/>
          </w:tcPr>
          <w:p w14:paraId="1511EE69">
            <w:pPr>
              <w:spacing w:before="40" w:after="40" w:line="264" w:lineRule="auto"/>
              <w:jc w:val="left"/>
            </w:pPr>
          </w:p>
        </w:tc>
        <w:tc>
          <w:tcPr>
            <w:tcW w:w="864" w:type="dxa"/>
          </w:tcPr>
          <w:p w14:paraId="4443460F">
            <w:pPr>
              <w:spacing w:before="40" w:after="40" w:line="264" w:lineRule="auto"/>
              <w:jc w:val="left"/>
            </w:pPr>
          </w:p>
        </w:tc>
      </w:tr>
      <w:tr w14:paraId="7EE78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0761F42A">
            <w:pPr>
              <w:spacing w:before="40" w:after="40" w:line="264" w:lineRule="auto"/>
              <w:jc w:val="left"/>
            </w:pPr>
            <w:r>
              <w:rPr>
                <w:b w:val="0"/>
                <w:i w:val="0"/>
                <w:sz w:val="20"/>
              </w:rPr>
              <w:t>2</w:t>
            </w:r>
          </w:p>
        </w:tc>
        <w:tc>
          <w:tcPr>
            <w:tcW w:w="5760" w:type="dxa"/>
            <w:shd w:val="clear" w:color="auto" w:fill="F2F6FB"/>
          </w:tcPr>
          <w:p w14:paraId="026904A4">
            <w:pPr>
              <w:spacing w:before="40" w:after="40" w:line="264" w:lineRule="auto"/>
              <w:jc w:val="left"/>
            </w:pPr>
            <w:r>
              <w:rPr>
                <w:b w:val="0"/>
                <w:i w:val="0"/>
                <w:sz w:val="20"/>
              </w:rPr>
              <w:t>I prefer that my child uses technology only inside the home.</w:t>
            </w:r>
          </w:p>
        </w:tc>
        <w:tc>
          <w:tcPr>
            <w:tcW w:w="864" w:type="dxa"/>
            <w:shd w:val="clear" w:color="auto" w:fill="F2F6FB"/>
          </w:tcPr>
          <w:p w14:paraId="478677F0">
            <w:pPr>
              <w:spacing w:before="40" w:after="40" w:line="264" w:lineRule="auto"/>
              <w:jc w:val="left"/>
            </w:pPr>
          </w:p>
        </w:tc>
        <w:tc>
          <w:tcPr>
            <w:tcW w:w="864" w:type="dxa"/>
            <w:shd w:val="clear" w:color="auto" w:fill="F2F6FB"/>
          </w:tcPr>
          <w:p w14:paraId="2E126E0C">
            <w:pPr>
              <w:spacing w:before="40" w:after="40" w:line="264" w:lineRule="auto"/>
              <w:jc w:val="left"/>
            </w:pPr>
          </w:p>
        </w:tc>
        <w:tc>
          <w:tcPr>
            <w:tcW w:w="864" w:type="dxa"/>
            <w:shd w:val="clear" w:color="auto" w:fill="F2F6FB"/>
          </w:tcPr>
          <w:p w14:paraId="1F63BCAD">
            <w:pPr>
              <w:spacing w:before="40" w:after="40" w:line="264" w:lineRule="auto"/>
              <w:jc w:val="left"/>
            </w:pPr>
          </w:p>
        </w:tc>
        <w:tc>
          <w:tcPr>
            <w:tcW w:w="864" w:type="dxa"/>
            <w:shd w:val="clear" w:color="auto" w:fill="F2F6FB"/>
          </w:tcPr>
          <w:p w14:paraId="0DD084B8">
            <w:pPr>
              <w:spacing w:before="40" w:after="40" w:line="264" w:lineRule="auto"/>
              <w:jc w:val="left"/>
            </w:pPr>
          </w:p>
        </w:tc>
        <w:tc>
          <w:tcPr>
            <w:tcW w:w="864" w:type="dxa"/>
            <w:shd w:val="clear" w:color="auto" w:fill="F2F6FB"/>
          </w:tcPr>
          <w:p w14:paraId="6766B527">
            <w:pPr>
              <w:spacing w:before="40" w:after="40" w:line="264" w:lineRule="auto"/>
              <w:jc w:val="left"/>
            </w:pPr>
          </w:p>
        </w:tc>
      </w:tr>
      <w:tr w14:paraId="6B2C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56CE9C15">
            <w:pPr>
              <w:spacing w:before="40" w:after="40" w:line="264" w:lineRule="auto"/>
              <w:jc w:val="left"/>
            </w:pPr>
            <w:r>
              <w:rPr>
                <w:b w:val="0"/>
                <w:i w:val="0"/>
                <w:sz w:val="20"/>
              </w:rPr>
              <w:t>3</w:t>
            </w:r>
          </w:p>
        </w:tc>
        <w:tc>
          <w:tcPr>
            <w:tcW w:w="5760" w:type="dxa"/>
          </w:tcPr>
          <w:p w14:paraId="5DEA7D80">
            <w:pPr>
              <w:spacing w:before="40" w:after="40" w:line="264" w:lineRule="auto"/>
              <w:jc w:val="left"/>
            </w:pPr>
            <w:r>
              <w:rPr>
                <w:b w:val="0"/>
                <w:i w:val="0"/>
                <w:sz w:val="20"/>
              </w:rPr>
              <w:t>A single shared tablet in the home would be convenient.</w:t>
            </w:r>
          </w:p>
        </w:tc>
        <w:tc>
          <w:tcPr>
            <w:tcW w:w="864" w:type="dxa"/>
          </w:tcPr>
          <w:p w14:paraId="7AA3D5D9">
            <w:pPr>
              <w:spacing w:before="40" w:after="40" w:line="264" w:lineRule="auto"/>
              <w:jc w:val="left"/>
            </w:pPr>
          </w:p>
        </w:tc>
        <w:tc>
          <w:tcPr>
            <w:tcW w:w="864" w:type="dxa"/>
          </w:tcPr>
          <w:p w14:paraId="324653F0">
            <w:pPr>
              <w:spacing w:before="40" w:after="40" w:line="264" w:lineRule="auto"/>
              <w:jc w:val="left"/>
            </w:pPr>
          </w:p>
        </w:tc>
        <w:tc>
          <w:tcPr>
            <w:tcW w:w="864" w:type="dxa"/>
          </w:tcPr>
          <w:p w14:paraId="0BFD2C29">
            <w:pPr>
              <w:spacing w:before="40" w:after="40" w:line="264" w:lineRule="auto"/>
              <w:jc w:val="left"/>
            </w:pPr>
          </w:p>
        </w:tc>
        <w:tc>
          <w:tcPr>
            <w:tcW w:w="864" w:type="dxa"/>
          </w:tcPr>
          <w:p w14:paraId="12836FA4">
            <w:pPr>
              <w:spacing w:before="40" w:after="40" w:line="264" w:lineRule="auto"/>
              <w:jc w:val="left"/>
            </w:pPr>
          </w:p>
        </w:tc>
        <w:tc>
          <w:tcPr>
            <w:tcW w:w="864" w:type="dxa"/>
          </w:tcPr>
          <w:p w14:paraId="1B06A2C5">
            <w:pPr>
              <w:spacing w:before="40" w:after="40" w:line="264" w:lineRule="auto"/>
              <w:jc w:val="left"/>
            </w:pPr>
          </w:p>
        </w:tc>
      </w:tr>
      <w:tr w14:paraId="1AD23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4D7AA2F2">
            <w:pPr>
              <w:spacing w:before="40" w:after="40" w:line="264" w:lineRule="auto"/>
              <w:jc w:val="left"/>
            </w:pPr>
            <w:r>
              <w:rPr>
                <w:b w:val="0"/>
                <w:i w:val="0"/>
                <w:sz w:val="20"/>
              </w:rPr>
              <w:t>4</w:t>
            </w:r>
          </w:p>
        </w:tc>
        <w:tc>
          <w:tcPr>
            <w:tcW w:w="5760" w:type="dxa"/>
            <w:shd w:val="clear" w:color="auto" w:fill="F2F6FB"/>
          </w:tcPr>
          <w:p w14:paraId="17EDED13">
            <w:pPr>
              <w:spacing w:before="40" w:after="40" w:line="264" w:lineRule="auto"/>
              <w:jc w:val="left"/>
            </w:pPr>
            <w:r>
              <w:rPr>
                <w:b w:val="0"/>
                <w:i w:val="0"/>
                <w:sz w:val="20"/>
              </w:rPr>
              <w:t>Tracking my child’s daily habits improves his or her responsibility.</w:t>
            </w:r>
          </w:p>
        </w:tc>
        <w:tc>
          <w:tcPr>
            <w:tcW w:w="864" w:type="dxa"/>
            <w:shd w:val="clear" w:color="auto" w:fill="F2F6FB"/>
          </w:tcPr>
          <w:p w14:paraId="24E5B723">
            <w:pPr>
              <w:spacing w:before="40" w:after="40" w:line="264" w:lineRule="auto"/>
              <w:jc w:val="left"/>
            </w:pPr>
          </w:p>
        </w:tc>
        <w:tc>
          <w:tcPr>
            <w:tcW w:w="864" w:type="dxa"/>
            <w:shd w:val="clear" w:color="auto" w:fill="F2F6FB"/>
          </w:tcPr>
          <w:p w14:paraId="16578DE3">
            <w:pPr>
              <w:spacing w:before="40" w:after="40" w:line="264" w:lineRule="auto"/>
              <w:jc w:val="left"/>
            </w:pPr>
          </w:p>
        </w:tc>
        <w:tc>
          <w:tcPr>
            <w:tcW w:w="864" w:type="dxa"/>
            <w:shd w:val="clear" w:color="auto" w:fill="F2F6FB"/>
          </w:tcPr>
          <w:p w14:paraId="181AA1CC">
            <w:pPr>
              <w:spacing w:before="40" w:after="40" w:line="264" w:lineRule="auto"/>
              <w:jc w:val="left"/>
            </w:pPr>
          </w:p>
        </w:tc>
        <w:tc>
          <w:tcPr>
            <w:tcW w:w="864" w:type="dxa"/>
            <w:shd w:val="clear" w:color="auto" w:fill="F2F6FB"/>
          </w:tcPr>
          <w:p w14:paraId="19E181B6">
            <w:pPr>
              <w:spacing w:before="40" w:after="40" w:line="264" w:lineRule="auto"/>
              <w:jc w:val="left"/>
            </w:pPr>
          </w:p>
        </w:tc>
        <w:tc>
          <w:tcPr>
            <w:tcW w:w="864" w:type="dxa"/>
            <w:shd w:val="clear" w:color="auto" w:fill="F2F6FB"/>
          </w:tcPr>
          <w:p w14:paraId="1B01BC57">
            <w:pPr>
              <w:spacing w:before="40" w:after="40" w:line="264" w:lineRule="auto"/>
              <w:jc w:val="left"/>
            </w:pPr>
          </w:p>
        </w:tc>
      </w:tr>
      <w:tr w14:paraId="262DE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397AFF7">
            <w:pPr>
              <w:spacing w:before="40" w:after="40" w:line="264" w:lineRule="auto"/>
              <w:jc w:val="left"/>
            </w:pPr>
            <w:r>
              <w:rPr>
                <w:b w:val="0"/>
                <w:i w:val="0"/>
                <w:sz w:val="20"/>
              </w:rPr>
              <w:t>5</w:t>
            </w:r>
          </w:p>
        </w:tc>
        <w:tc>
          <w:tcPr>
            <w:tcW w:w="5760" w:type="dxa"/>
          </w:tcPr>
          <w:p w14:paraId="231B71B5">
            <w:pPr>
              <w:spacing w:before="40" w:after="40" w:line="264" w:lineRule="auto"/>
              <w:jc w:val="left"/>
            </w:pPr>
            <w:r>
              <w:rPr>
                <w:b w:val="0"/>
                <w:i w:val="0"/>
                <w:sz w:val="20"/>
              </w:rPr>
              <w:t>Coins and rewards motivate my child to complete tasks.</w:t>
            </w:r>
          </w:p>
        </w:tc>
        <w:tc>
          <w:tcPr>
            <w:tcW w:w="864" w:type="dxa"/>
          </w:tcPr>
          <w:p w14:paraId="6633A19D">
            <w:pPr>
              <w:spacing w:before="40" w:after="40" w:line="264" w:lineRule="auto"/>
              <w:jc w:val="left"/>
            </w:pPr>
          </w:p>
        </w:tc>
        <w:tc>
          <w:tcPr>
            <w:tcW w:w="864" w:type="dxa"/>
          </w:tcPr>
          <w:p w14:paraId="20967CC6">
            <w:pPr>
              <w:spacing w:before="40" w:after="40" w:line="264" w:lineRule="auto"/>
              <w:jc w:val="left"/>
            </w:pPr>
          </w:p>
        </w:tc>
        <w:tc>
          <w:tcPr>
            <w:tcW w:w="864" w:type="dxa"/>
          </w:tcPr>
          <w:p w14:paraId="0902DCA6">
            <w:pPr>
              <w:spacing w:before="40" w:after="40" w:line="264" w:lineRule="auto"/>
              <w:jc w:val="left"/>
            </w:pPr>
          </w:p>
        </w:tc>
        <w:tc>
          <w:tcPr>
            <w:tcW w:w="864" w:type="dxa"/>
          </w:tcPr>
          <w:p w14:paraId="277CE741">
            <w:pPr>
              <w:spacing w:before="40" w:after="40" w:line="264" w:lineRule="auto"/>
              <w:jc w:val="left"/>
            </w:pPr>
          </w:p>
        </w:tc>
        <w:tc>
          <w:tcPr>
            <w:tcW w:w="864" w:type="dxa"/>
          </w:tcPr>
          <w:p w14:paraId="03D35132">
            <w:pPr>
              <w:spacing w:before="40" w:after="40" w:line="264" w:lineRule="auto"/>
              <w:jc w:val="left"/>
            </w:pPr>
          </w:p>
        </w:tc>
      </w:tr>
      <w:tr w14:paraId="1E859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2D266C68">
            <w:pPr>
              <w:spacing w:before="40" w:after="40" w:line="264" w:lineRule="auto"/>
              <w:jc w:val="left"/>
            </w:pPr>
            <w:r>
              <w:rPr>
                <w:b w:val="0"/>
                <w:i w:val="0"/>
                <w:sz w:val="20"/>
              </w:rPr>
              <w:t>6</w:t>
            </w:r>
          </w:p>
        </w:tc>
        <w:tc>
          <w:tcPr>
            <w:tcW w:w="5760" w:type="dxa"/>
            <w:shd w:val="clear" w:color="auto" w:fill="F2F6FB"/>
          </w:tcPr>
          <w:p w14:paraId="7DFCAC87">
            <w:pPr>
              <w:spacing w:before="40" w:after="40" w:line="264" w:lineRule="auto"/>
              <w:jc w:val="left"/>
            </w:pPr>
            <w:r>
              <w:rPr>
                <w:b w:val="0"/>
                <w:i w:val="0"/>
                <w:sz w:val="20"/>
              </w:rPr>
              <w:t>I want to verify completed tasks before coins are kept.</w:t>
            </w:r>
          </w:p>
        </w:tc>
        <w:tc>
          <w:tcPr>
            <w:tcW w:w="864" w:type="dxa"/>
            <w:shd w:val="clear" w:color="auto" w:fill="F2F6FB"/>
          </w:tcPr>
          <w:p w14:paraId="13DE668B">
            <w:pPr>
              <w:spacing w:before="40" w:after="40" w:line="264" w:lineRule="auto"/>
              <w:jc w:val="left"/>
            </w:pPr>
          </w:p>
        </w:tc>
        <w:tc>
          <w:tcPr>
            <w:tcW w:w="864" w:type="dxa"/>
            <w:shd w:val="clear" w:color="auto" w:fill="F2F6FB"/>
          </w:tcPr>
          <w:p w14:paraId="308CE1F4">
            <w:pPr>
              <w:spacing w:before="40" w:after="40" w:line="264" w:lineRule="auto"/>
              <w:jc w:val="left"/>
            </w:pPr>
          </w:p>
        </w:tc>
        <w:tc>
          <w:tcPr>
            <w:tcW w:w="864" w:type="dxa"/>
            <w:shd w:val="clear" w:color="auto" w:fill="F2F6FB"/>
          </w:tcPr>
          <w:p w14:paraId="0CDC9EDA">
            <w:pPr>
              <w:spacing w:before="40" w:after="40" w:line="264" w:lineRule="auto"/>
              <w:jc w:val="left"/>
            </w:pPr>
          </w:p>
        </w:tc>
        <w:tc>
          <w:tcPr>
            <w:tcW w:w="864" w:type="dxa"/>
            <w:shd w:val="clear" w:color="auto" w:fill="F2F6FB"/>
          </w:tcPr>
          <w:p w14:paraId="5E93F5C7">
            <w:pPr>
              <w:spacing w:before="40" w:after="40" w:line="264" w:lineRule="auto"/>
              <w:jc w:val="left"/>
            </w:pPr>
          </w:p>
        </w:tc>
        <w:tc>
          <w:tcPr>
            <w:tcW w:w="864" w:type="dxa"/>
            <w:shd w:val="clear" w:color="auto" w:fill="F2F6FB"/>
          </w:tcPr>
          <w:p w14:paraId="39194DC1">
            <w:pPr>
              <w:spacing w:before="40" w:after="40" w:line="264" w:lineRule="auto"/>
              <w:jc w:val="left"/>
            </w:pPr>
          </w:p>
        </w:tc>
      </w:tr>
      <w:tr w14:paraId="55DC4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0CC65EBB">
            <w:pPr>
              <w:spacing w:before="40" w:after="40" w:line="264" w:lineRule="auto"/>
              <w:jc w:val="left"/>
            </w:pPr>
            <w:r>
              <w:rPr>
                <w:b w:val="0"/>
                <w:i w:val="0"/>
                <w:sz w:val="20"/>
              </w:rPr>
              <w:t>7</w:t>
            </w:r>
          </w:p>
        </w:tc>
        <w:tc>
          <w:tcPr>
            <w:tcW w:w="5760" w:type="dxa"/>
          </w:tcPr>
          <w:p w14:paraId="422F4633">
            <w:pPr>
              <w:spacing w:before="40" w:after="40" w:line="264" w:lineRule="auto"/>
              <w:jc w:val="left"/>
            </w:pPr>
            <w:r>
              <w:rPr>
                <w:b w:val="0"/>
                <w:i w:val="0"/>
                <w:sz w:val="20"/>
              </w:rPr>
              <w:t>Some tasks (e.g., Friday prayer, weekend visits) repeat on specific days only.</w:t>
            </w:r>
          </w:p>
        </w:tc>
        <w:tc>
          <w:tcPr>
            <w:tcW w:w="864" w:type="dxa"/>
          </w:tcPr>
          <w:p w14:paraId="428A5A9B">
            <w:pPr>
              <w:spacing w:before="40" w:after="40" w:line="264" w:lineRule="auto"/>
              <w:jc w:val="left"/>
            </w:pPr>
          </w:p>
        </w:tc>
        <w:tc>
          <w:tcPr>
            <w:tcW w:w="864" w:type="dxa"/>
          </w:tcPr>
          <w:p w14:paraId="40CF7A6F">
            <w:pPr>
              <w:spacing w:before="40" w:after="40" w:line="264" w:lineRule="auto"/>
              <w:jc w:val="left"/>
            </w:pPr>
          </w:p>
        </w:tc>
        <w:tc>
          <w:tcPr>
            <w:tcW w:w="864" w:type="dxa"/>
          </w:tcPr>
          <w:p w14:paraId="48C9443C">
            <w:pPr>
              <w:spacing w:before="40" w:after="40" w:line="264" w:lineRule="auto"/>
              <w:jc w:val="left"/>
            </w:pPr>
          </w:p>
        </w:tc>
        <w:tc>
          <w:tcPr>
            <w:tcW w:w="864" w:type="dxa"/>
          </w:tcPr>
          <w:p w14:paraId="29DA9446">
            <w:pPr>
              <w:spacing w:before="40" w:after="40" w:line="264" w:lineRule="auto"/>
              <w:jc w:val="left"/>
            </w:pPr>
          </w:p>
        </w:tc>
        <w:tc>
          <w:tcPr>
            <w:tcW w:w="864" w:type="dxa"/>
          </w:tcPr>
          <w:p w14:paraId="6E434F21">
            <w:pPr>
              <w:spacing w:before="40" w:after="40" w:line="264" w:lineRule="auto"/>
              <w:jc w:val="left"/>
            </w:pPr>
          </w:p>
        </w:tc>
      </w:tr>
      <w:tr w14:paraId="390DF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7D1DDF56">
            <w:pPr>
              <w:spacing w:before="40" w:after="40" w:line="264" w:lineRule="auto"/>
              <w:jc w:val="left"/>
            </w:pPr>
            <w:r>
              <w:rPr>
                <w:b w:val="0"/>
                <w:i w:val="0"/>
                <w:sz w:val="20"/>
              </w:rPr>
              <w:t>8</w:t>
            </w:r>
          </w:p>
        </w:tc>
        <w:tc>
          <w:tcPr>
            <w:tcW w:w="5760" w:type="dxa"/>
            <w:shd w:val="clear" w:color="auto" w:fill="F2F6FB"/>
          </w:tcPr>
          <w:p w14:paraId="787E4C47">
            <w:pPr>
              <w:spacing w:before="40" w:after="40" w:line="264" w:lineRule="auto"/>
              <w:jc w:val="left"/>
            </w:pPr>
            <w:r>
              <w:rPr>
                <w:b w:val="0"/>
                <w:i w:val="0"/>
                <w:sz w:val="20"/>
              </w:rPr>
              <w:t>Badges encourage consistent effort.</w:t>
            </w:r>
          </w:p>
        </w:tc>
        <w:tc>
          <w:tcPr>
            <w:tcW w:w="864" w:type="dxa"/>
            <w:shd w:val="clear" w:color="auto" w:fill="F2F6FB"/>
          </w:tcPr>
          <w:p w14:paraId="6938AC45">
            <w:pPr>
              <w:spacing w:before="40" w:after="40" w:line="264" w:lineRule="auto"/>
              <w:jc w:val="left"/>
            </w:pPr>
          </w:p>
        </w:tc>
        <w:tc>
          <w:tcPr>
            <w:tcW w:w="864" w:type="dxa"/>
            <w:shd w:val="clear" w:color="auto" w:fill="F2F6FB"/>
          </w:tcPr>
          <w:p w14:paraId="6D91A163">
            <w:pPr>
              <w:spacing w:before="40" w:after="40" w:line="264" w:lineRule="auto"/>
              <w:jc w:val="left"/>
            </w:pPr>
          </w:p>
        </w:tc>
        <w:tc>
          <w:tcPr>
            <w:tcW w:w="864" w:type="dxa"/>
            <w:shd w:val="clear" w:color="auto" w:fill="F2F6FB"/>
          </w:tcPr>
          <w:p w14:paraId="551BA673">
            <w:pPr>
              <w:spacing w:before="40" w:after="40" w:line="264" w:lineRule="auto"/>
              <w:jc w:val="left"/>
            </w:pPr>
          </w:p>
        </w:tc>
        <w:tc>
          <w:tcPr>
            <w:tcW w:w="864" w:type="dxa"/>
            <w:shd w:val="clear" w:color="auto" w:fill="F2F6FB"/>
          </w:tcPr>
          <w:p w14:paraId="312A791F">
            <w:pPr>
              <w:spacing w:before="40" w:after="40" w:line="264" w:lineRule="auto"/>
              <w:jc w:val="left"/>
            </w:pPr>
          </w:p>
        </w:tc>
        <w:tc>
          <w:tcPr>
            <w:tcW w:w="864" w:type="dxa"/>
            <w:shd w:val="clear" w:color="auto" w:fill="F2F6FB"/>
          </w:tcPr>
          <w:p w14:paraId="58D0B4F3">
            <w:pPr>
              <w:spacing w:before="40" w:after="40" w:line="264" w:lineRule="auto"/>
              <w:jc w:val="left"/>
            </w:pPr>
          </w:p>
        </w:tc>
      </w:tr>
      <w:tr w14:paraId="59BD6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4630B321">
            <w:pPr>
              <w:spacing w:before="40" w:after="40" w:line="264" w:lineRule="auto"/>
              <w:jc w:val="left"/>
            </w:pPr>
            <w:r>
              <w:rPr>
                <w:b w:val="0"/>
                <w:i w:val="0"/>
                <w:sz w:val="20"/>
              </w:rPr>
              <w:t>9</w:t>
            </w:r>
          </w:p>
        </w:tc>
        <w:tc>
          <w:tcPr>
            <w:tcW w:w="5760" w:type="dxa"/>
          </w:tcPr>
          <w:p w14:paraId="5EE3855E">
            <w:pPr>
              <w:spacing w:before="40" w:after="40" w:line="264" w:lineRule="auto"/>
              <w:jc w:val="left"/>
            </w:pPr>
            <w:r>
              <w:rPr>
                <w:b w:val="0"/>
                <w:i w:val="0"/>
                <w:sz w:val="20"/>
              </w:rPr>
              <w:t>Daily, weekly, monthly and yearly reports are useful.</w:t>
            </w:r>
          </w:p>
        </w:tc>
        <w:tc>
          <w:tcPr>
            <w:tcW w:w="864" w:type="dxa"/>
          </w:tcPr>
          <w:p w14:paraId="08AE0240">
            <w:pPr>
              <w:spacing w:before="40" w:after="40" w:line="264" w:lineRule="auto"/>
              <w:jc w:val="left"/>
            </w:pPr>
          </w:p>
        </w:tc>
        <w:tc>
          <w:tcPr>
            <w:tcW w:w="864" w:type="dxa"/>
          </w:tcPr>
          <w:p w14:paraId="49A4EC9C">
            <w:pPr>
              <w:spacing w:before="40" w:after="40" w:line="264" w:lineRule="auto"/>
              <w:jc w:val="left"/>
            </w:pPr>
          </w:p>
        </w:tc>
        <w:tc>
          <w:tcPr>
            <w:tcW w:w="864" w:type="dxa"/>
          </w:tcPr>
          <w:p w14:paraId="06BCEABC">
            <w:pPr>
              <w:spacing w:before="40" w:after="40" w:line="264" w:lineRule="auto"/>
              <w:jc w:val="left"/>
            </w:pPr>
          </w:p>
        </w:tc>
        <w:tc>
          <w:tcPr>
            <w:tcW w:w="864" w:type="dxa"/>
          </w:tcPr>
          <w:p w14:paraId="143706AD">
            <w:pPr>
              <w:spacing w:before="40" w:after="40" w:line="264" w:lineRule="auto"/>
              <w:jc w:val="left"/>
            </w:pPr>
          </w:p>
        </w:tc>
        <w:tc>
          <w:tcPr>
            <w:tcW w:w="864" w:type="dxa"/>
          </w:tcPr>
          <w:p w14:paraId="7D173BCB">
            <w:pPr>
              <w:spacing w:before="40" w:after="40" w:line="264" w:lineRule="auto"/>
              <w:jc w:val="left"/>
            </w:pPr>
          </w:p>
        </w:tc>
      </w:tr>
      <w:tr w14:paraId="51390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37B2D5EB">
            <w:pPr>
              <w:spacing w:before="40" w:after="40" w:line="264" w:lineRule="auto"/>
              <w:jc w:val="left"/>
            </w:pPr>
            <w:r>
              <w:rPr>
                <w:b w:val="0"/>
                <w:i w:val="0"/>
                <w:sz w:val="20"/>
              </w:rPr>
              <w:t>10</w:t>
            </w:r>
          </w:p>
        </w:tc>
        <w:tc>
          <w:tcPr>
            <w:tcW w:w="5760" w:type="dxa"/>
            <w:shd w:val="clear" w:color="auto" w:fill="F2F6FB"/>
          </w:tcPr>
          <w:p w14:paraId="1D94A7AE">
            <w:pPr>
              <w:spacing w:before="40" w:after="40" w:line="264" w:lineRule="auto"/>
              <w:jc w:val="left"/>
            </w:pPr>
            <w:r>
              <w:rPr>
                <w:b w:val="0"/>
                <w:i w:val="0"/>
                <w:sz w:val="20"/>
              </w:rPr>
              <w:t>Comparing children (top child) helps fairness.</w:t>
            </w:r>
          </w:p>
        </w:tc>
        <w:tc>
          <w:tcPr>
            <w:tcW w:w="864" w:type="dxa"/>
            <w:shd w:val="clear" w:color="auto" w:fill="F2F6FB"/>
          </w:tcPr>
          <w:p w14:paraId="54C47079">
            <w:pPr>
              <w:spacing w:before="40" w:after="40" w:line="264" w:lineRule="auto"/>
              <w:jc w:val="left"/>
            </w:pPr>
          </w:p>
        </w:tc>
        <w:tc>
          <w:tcPr>
            <w:tcW w:w="864" w:type="dxa"/>
            <w:shd w:val="clear" w:color="auto" w:fill="F2F6FB"/>
          </w:tcPr>
          <w:p w14:paraId="4358CF8D">
            <w:pPr>
              <w:spacing w:before="40" w:after="40" w:line="264" w:lineRule="auto"/>
              <w:jc w:val="left"/>
            </w:pPr>
          </w:p>
        </w:tc>
        <w:tc>
          <w:tcPr>
            <w:tcW w:w="864" w:type="dxa"/>
            <w:shd w:val="clear" w:color="auto" w:fill="F2F6FB"/>
          </w:tcPr>
          <w:p w14:paraId="5F245DA2">
            <w:pPr>
              <w:spacing w:before="40" w:after="40" w:line="264" w:lineRule="auto"/>
              <w:jc w:val="left"/>
            </w:pPr>
          </w:p>
        </w:tc>
        <w:tc>
          <w:tcPr>
            <w:tcW w:w="864" w:type="dxa"/>
            <w:shd w:val="clear" w:color="auto" w:fill="F2F6FB"/>
          </w:tcPr>
          <w:p w14:paraId="0EA6E79E">
            <w:pPr>
              <w:spacing w:before="40" w:after="40" w:line="264" w:lineRule="auto"/>
              <w:jc w:val="left"/>
            </w:pPr>
          </w:p>
        </w:tc>
        <w:tc>
          <w:tcPr>
            <w:tcW w:w="864" w:type="dxa"/>
            <w:shd w:val="clear" w:color="auto" w:fill="F2F6FB"/>
          </w:tcPr>
          <w:p w14:paraId="0603E670">
            <w:pPr>
              <w:spacing w:before="40" w:after="40" w:line="264" w:lineRule="auto"/>
              <w:jc w:val="left"/>
            </w:pPr>
          </w:p>
        </w:tc>
      </w:tr>
      <w:tr w14:paraId="6FC75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7A6A73B6">
            <w:pPr>
              <w:spacing w:before="40" w:after="40" w:line="264" w:lineRule="auto"/>
              <w:jc w:val="left"/>
            </w:pPr>
            <w:r>
              <w:rPr>
                <w:b w:val="0"/>
                <w:i w:val="0"/>
                <w:sz w:val="20"/>
              </w:rPr>
              <w:t>11</w:t>
            </w:r>
          </w:p>
        </w:tc>
        <w:tc>
          <w:tcPr>
            <w:tcW w:w="5760" w:type="dxa"/>
          </w:tcPr>
          <w:p w14:paraId="0552B1C0">
            <w:pPr>
              <w:spacing w:before="40" w:after="40" w:line="264" w:lineRule="auto"/>
              <w:jc w:val="left"/>
            </w:pPr>
            <w:r>
              <w:rPr>
                <w:b w:val="0"/>
                <w:i w:val="0"/>
                <w:sz w:val="20"/>
              </w:rPr>
              <w:t>The system must work without internet access.</w:t>
            </w:r>
          </w:p>
        </w:tc>
        <w:tc>
          <w:tcPr>
            <w:tcW w:w="864" w:type="dxa"/>
          </w:tcPr>
          <w:p w14:paraId="4E3D37A1">
            <w:pPr>
              <w:spacing w:before="40" w:after="40" w:line="264" w:lineRule="auto"/>
              <w:jc w:val="left"/>
            </w:pPr>
          </w:p>
        </w:tc>
        <w:tc>
          <w:tcPr>
            <w:tcW w:w="864" w:type="dxa"/>
          </w:tcPr>
          <w:p w14:paraId="7D48C6D4">
            <w:pPr>
              <w:spacing w:before="40" w:after="40" w:line="264" w:lineRule="auto"/>
              <w:jc w:val="left"/>
            </w:pPr>
          </w:p>
        </w:tc>
        <w:tc>
          <w:tcPr>
            <w:tcW w:w="864" w:type="dxa"/>
          </w:tcPr>
          <w:p w14:paraId="65169808">
            <w:pPr>
              <w:spacing w:before="40" w:after="40" w:line="264" w:lineRule="auto"/>
              <w:jc w:val="left"/>
            </w:pPr>
          </w:p>
        </w:tc>
        <w:tc>
          <w:tcPr>
            <w:tcW w:w="864" w:type="dxa"/>
          </w:tcPr>
          <w:p w14:paraId="6B737036">
            <w:pPr>
              <w:spacing w:before="40" w:after="40" w:line="264" w:lineRule="auto"/>
              <w:jc w:val="left"/>
            </w:pPr>
          </w:p>
        </w:tc>
        <w:tc>
          <w:tcPr>
            <w:tcW w:w="864" w:type="dxa"/>
          </w:tcPr>
          <w:p w14:paraId="6F990E04">
            <w:pPr>
              <w:spacing w:before="40" w:after="40" w:line="264" w:lineRule="auto"/>
              <w:jc w:val="left"/>
            </w:pPr>
          </w:p>
        </w:tc>
      </w:tr>
      <w:tr w14:paraId="55448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F2F6FB"/>
          </w:tcPr>
          <w:p w14:paraId="7D2AC8B9">
            <w:pPr>
              <w:spacing w:before="40" w:after="40" w:line="264" w:lineRule="auto"/>
              <w:jc w:val="left"/>
            </w:pPr>
            <w:r>
              <w:rPr>
                <w:b w:val="0"/>
                <w:i w:val="0"/>
                <w:sz w:val="20"/>
              </w:rPr>
              <w:t>12</w:t>
            </w:r>
          </w:p>
        </w:tc>
        <w:tc>
          <w:tcPr>
            <w:tcW w:w="5760" w:type="dxa"/>
            <w:shd w:val="clear" w:color="auto" w:fill="F2F6FB"/>
          </w:tcPr>
          <w:p w14:paraId="54CE78D1">
            <w:pPr>
              <w:spacing w:before="40" w:after="40" w:line="264" w:lineRule="auto"/>
              <w:jc w:val="left"/>
            </w:pPr>
            <w:r>
              <w:rPr>
                <w:b w:val="0"/>
                <w:i w:val="0"/>
                <w:sz w:val="20"/>
              </w:rPr>
              <w:t>Only the parent should manage tasks and rewards.</w:t>
            </w:r>
          </w:p>
        </w:tc>
        <w:tc>
          <w:tcPr>
            <w:tcW w:w="864" w:type="dxa"/>
            <w:shd w:val="clear" w:color="auto" w:fill="F2F6FB"/>
          </w:tcPr>
          <w:p w14:paraId="63DD1539">
            <w:pPr>
              <w:spacing w:before="40" w:after="40" w:line="264" w:lineRule="auto"/>
              <w:jc w:val="left"/>
            </w:pPr>
          </w:p>
        </w:tc>
        <w:tc>
          <w:tcPr>
            <w:tcW w:w="864" w:type="dxa"/>
            <w:shd w:val="clear" w:color="auto" w:fill="F2F6FB"/>
          </w:tcPr>
          <w:p w14:paraId="2518310B">
            <w:pPr>
              <w:spacing w:before="40" w:after="40" w:line="264" w:lineRule="auto"/>
              <w:jc w:val="left"/>
            </w:pPr>
          </w:p>
        </w:tc>
        <w:tc>
          <w:tcPr>
            <w:tcW w:w="864" w:type="dxa"/>
            <w:shd w:val="clear" w:color="auto" w:fill="F2F6FB"/>
          </w:tcPr>
          <w:p w14:paraId="049E56D0">
            <w:pPr>
              <w:spacing w:before="40" w:after="40" w:line="264" w:lineRule="auto"/>
              <w:jc w:val="left"/>
            </w:pPr>
          </w:p>
        </w:tc>
        <w:tc>
          <w:tcPr>
            <w:tcW w:w="864" w:type="dxa"/>
            <w:shd w:val="clear" w:color="auto" w:fill="F2F6FB"/>
          </w:tcPr>
          <w:p w14:paraId="2DAD7816">
            <w:pPr>
              <w:spacing w:before="40" w:after="40" w:line="264" w:lineRule="auto"/>
              <w:jc w:val="left"/>
            </w:pPr>
          </w:p>
        </w:tc>
        <w:tc>
          <w:tcPr>
            <w:tcW w:w="864" w:type="dxa"/>
            <w:shd w:val="clear" w:color="auto" w:fill="F2F6FB"/>
          </w:tcPr>
          <w:p w14:paraId="7AA22658">
            <w:pPr>
              <w:spacing w:before="40" w:after="40" w:line="264" w:lineRule="auto"/>
              <w:jc w:val="left"/>
            </w:pPr>
          </w:p>
        </w:tc>
      </w:tr>
    </w:tbl>
    <w:p w14:paraId="36D36A3E">
      <w:pPr>
        <w:spacing w:after="40"/>
      </w:pPr>
    </w:p>
    <w:p w14:paraId="6A4933BC">
      <w:pPr>
        <w:pStyle w:val="2"/>
        <w:pageBreakBefore/>
      </w:pPr>
      <w:r>
        <w:t>APPENDIX B: INTERVIEW QUESTIONS</w:t>
      </w:r>
    </w:p>
    <w:p w14:paraId="1DD1D172">
      <w:pPr>
        <w:jc w:val="both"/>
      </w:pPr>
      <w:r>
        <w:rPr>
          <w:b w:val="0"/>
          <w:i w:val="0"/>
        </w:rPr>
        <w:t>Semi-structured interviews were conducted with three parents and one child-development specialist. The guiding questions were:</w:t>
      </w:r>
    </w:p>
    <w:p w14:paraId="0EDCA33C">
      <w:pPr>
        <w:spacing w:after="40"/>
        <w:ind w:left="567" w:hanging="340"/>
        <w:jc w:val="both"/>
      </w:pPr>
      <w:r>
        <w:rPr>
          <w:b/>
        </w:rPr>
        <w:t>1.</w:t>
      </w:r>
      <w:r>
        <w:rPr>
          <w:b/>
        </w:rPr>
        <w:tab/>
      </w:r>
      <w:r>
        <w:t>How do you currently track your children’s daily activities and routines?</w:t>
      </w:r>
    </w:p>
    <w:p w14:paraId="38400F97">
      <w:pPr>
        <w:spacing w:after="40"/>
        <w:ind w:left="567" w:hanging="340"/>
        <w:jc w:val="both"/>
      </w:pPr>
      <w:r>
        <w:rPr>
          <w:b/>
        </w:rPr>
        <w:t>2.</w:t>
      </w:r>
      <w:r>
        <w:rPr>
          <w:b/>
        </w:rPr>
        <w:tab/>
      </w:r>
      <w:r>
        <w:t>What problems have you experienced with paper charts or existing applications?</w:t>
      </w:r>
    </w:p>
    <w:p w14:paraId="6B7B6379">
      <w:pPr>
        <w:spacing w:after="40"/>
        <w:ind w:left="567" w:hanging="340"/>
        <w:jc w:val="both"/>
      </w:pPr>
      <w:r>
        <w:rPr>
          <w:b/>
        </w:rPr>
        <w:t>3.</w:t>
      </w:r>
      <w:r>
        <w:rPr>
          <w:b/>
        </w:rPr>
        <w:tab/>
      </w:r>
      <w:r>
        <w:t>Which tasks should the system support, and on which days do they repeat?</w:t>
      </w:r>
    </w:p>
    <w:p w14:paraId="644EC8AA">
      <w:pPr>
        <w:spacing w:after="40"/>
        <w:ind w:left="567" w:hanging="340"/>
        <w:jc w:val="both"/>
      </w:pPr>
      <w:r>
        <w:rPr>
          <w:b/>
        </w:rPr>
        <w:t>4.</w:t>
      </w:r>
      <w:r>
        <w:rPr>
          <w:b/>
        </w:rPr>
        <w:tab/>
      </w:r>
      <w:r>
        <w:t>Should the child receive coins immediately, or only after your approval? Explain.</w:t>
      </w:r>
    </w:p>
    <w:p w14:paraId="20E4DE40">
      <w:pPr>
        <w:spacing w:after="40"/>
        <w:ind w:left="567" w:hanging="340"/>
        <w:jc w:val="both"/>
      </w:pPr>
      <w:r>
        <w:rPr>
          <w:b/>
        </w:rPr>
        <w:t>5.</w:t>
      </w:r>
      <w:r>
        <w:rPr>
          <w:b/>
        </w:rPr>
        <w:tab/>
      </w:r>
      <w:r>
        <w:t>What kinds of rewards and badges would motivate your child?</w:t>
      </w:r>
    </w:p>
    <w:p w14:paraId="7C3E47EA">
      <w:pPr>
        <w:spacing w:after="40"/>
        <w:ind w:left="567" w:hanging="340"/>
        <w:jc w:val="both"/>
      </w:pPr>
      <w:r>
        <w:rPr>
          <w:b/>
        </w:rPr>
        <w:t>6.</w:t>
      </w:r>
      <w:r>
        <w:rPr>
          <w:b/>
        </w:rPr>
        <w:tab/>
      </w:r>
      <w:r>
        <w:t>What information should a weekly or monthly report contain?</w:t>
      </w:r>
    </w:p>
    <w:p w14:paraId="5E0EB1ED">
      <w:pPr>
        <w:spacing w:after="40"/>
        <w:ind w:left="567" w:hanging="340"/>
        <w:jc w:val="both"/>
      </w:pPr>
      <w:r>
        <w:rPr>
          <w:b/>
        </w:rPr>
        <w:t>7.</w:t>
      </w:r>
      <w:r>
        <w:rPr>
          <w:b/>
        </w:rPr>
        <w:tab/>
      </w:r>
      <w:r>
        <w:t>How important is it that the system works without internet access?</w:t>
      </w:r>
    </w:p>
    <w:p w14:paraId="6E4CDA22">
      <w:pPr>
        <w:spacing w:after="40"/>
        <w:ind w:left="567" w:hanging="340"/>
        <w:jc w:val="both"/>
      </w:pPr>
      <w:r>
        <w:rPr>
          <w:b/>
        </w:rPr>
        <w:t>8.</w:t>
      </w:r>
      <w:r>
        <w:rPr>
          <w:b/>
        </w:rPr>
        <w:tab/>
      </w:r>
      <w:r>
        <w:t>Who should be able to add or remove coins, and why?</w:t>
      </w:r>
    </w:p>
    <w:p w14:paraId="02B54E52">
      <w:pPr>
        <w:spacing w:after="40"/>
        <w:ind w:left="567" w:hanging="340"/>
        <w:jc w:val="both"/>
      </w:pPr>
      <w:r>
        <w:rPr>
          <w:b/>
        </w:rPr>
        <w:t>9.</w:t>
      </w:r>
      <w:r>
        <w:rPr>
          <w:b/>
        </w:rPr>
        <w:tab/>
      </w:r>
      <w:r>
        <w:t>What happens when a child misses a task?</w:t>
      </w:r>
    </w:p>
    <w:p w14:paraId="3EB3AACA">
      <w:pPr>
        <w:spacing w:after="40"/>
        <w:ind w:left="567" w:hanging="340"/>
        <w:jc w:val="both"/>
      </w:pPr>
      <w:r>
        <w:rPr>
          <w:b/>
        </w:rPr>
        <w:t>10.</w:t>
      </w:r>
      <w:r>
        <w:rPr>
          <w:b/>
        </w:rPr>
        <w:tab/>
      </w:r>
      <w:r>
        <w:t>Which features would you rank as the most important for a shared home tablet?</w:t>
      </w:r>
    </w:p>
    <w:p w14:paraId="51B272F5">
      <w:pPr>
        <w:pStyle w:val="2"/>
        <w:pageBreakBefore/>
      </w:pPr>
      <w:r>
        <w:t>APPENDIX C: GLOSSARY</w:t>
      </w:r>
    </w:p>
    <w:p w14:paraId="130B73E2">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23</w:t>
      </w:r>
      <w:r>
        <w:rPr>
          <w:b w:val="0"/>
        </w:rPr>
        <w:fldChar w:fldCharType="end"/>
      </w:r>
      <w:r>
        <w:rPr>
          <w:i/>
          <w:sz w:val="20"/>
        </w:rPr>
        <w:t>: Glossary of Terms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4479"/>
      </w:tblGrid>
      <w:tr w14:paraId="42EF2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1F4E79"/>
          </w:tcPr>
          <w:p w14:paraId="31349C04">
            <w:pPr>
              <w:spacing w:before="40" w:after="40" w:line="264" w:lineRule="auto"/>
              <w:jc w:val="center"/>
            </w:pPr>
            <w:r>
              <w:rPr>
                <w:b/>
                <w:i w:val="0"/>
                <w:color w:val="FFFFFF"/>
                <w:sz w:val="20"/>
              </w:rPr>
              <w:t>Term</w:t>
            </w:r>
          </w:p>
        </w:tc>
        <w:tc>
          <w:tcPr>
            <w:tcW w:w="6192" w:type="dxa"/>
            <w:shd w:val="clear" w:color="auto" w:fill="1F4E79"/>
          </w:tcPr>
          <w:p w14:paraId="2E4C67E4">
            <w:pPr>
              <w:spacing w:before="40" w:after="40" w:line="264" w:lineRule="auto"/>
              <w:jc w:val="center"/>
            </w:pPr>
            <w:r>
              <w:rPr>
                <w:b/>
                <w:i w:val="0"/>
                <w:color w:val="FFFFFF"/>
                <w:sz w:val="20"/>
              </w:rPr>
              <w:t>Definition</w:t>
            </w:r>
          </w:p>
        </w:tc>
      </w:tr>
      <w:tr w14:paraId="17FB9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A061BBF">
            <w:pPr>
              <w:spacing w:before="40" w:after="40" w:line="264" w:lineRule="auto"/>
              <w:jc w:val="left"/>
            </w:pPr>
            <w:r>
              <w:rPr>
                <w:b w:val="0"/>
                <w:i w:val="0"/>
                <w:sz w:val="20"/>
              </w:rPr>
              <w:t>Administrator</w:t>
            </w:r>
          </w:p>
        </w:tc>
        <w:tc>
          <w:tcPr>
            <w:tcW w:w="6192" w:type="dxa"/>
          </w:tcPr>
          <w:p w14:paraId="3A298621">
            <w:pPr>
              <w:spacing w:before="40" w:after="40" w:line="264" w:lineRule="auto"/>
              <w:jc w:val="left"/>
            </w:pPr>
            <w:r>
              <w:rPr>
                <w:b w:val="0"/>
                <w:i w:val="0"/>
                <w:sz w:val="20"/>
              </w:rPr>
              <w:t>The parent account that controls the whole system.</w:t>
            </w:r>
          </w:p>
        </w:tc>
      </w:tr>
      <w:tr w14:paraId="6E69D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2F6FB"/>
          </w:tcPr>
          <w:p w14:paraId="510EAD5A">
            <w:pPr>
              <w:spacing w:before="40" w:after="40" w:line="264" w:lineRule="auto"/>
              <w:jc w:val="left"/>
            </w:pPr>
            <w:r>
              <w:rPr>
                <w:b w:val="0"/>
                <w:i w:val="0"/>
                <w:sz w:val="20"/>
              </w:rPr>
              <w:t>Assignment</w:t>
            </w:r>
          </w:p>
        </w:tc>
        <w:tc>
          <w:tcPr>
            <w:tcW w:w="6192" w:type="dxa"/>
            <w:shd w:val="clear" w:color="auto" w:fill="F2F6FB"/>
          </w:tcPr>
          <w:p w14:paraId="4628CC03">
            <w:pPr>
              <w:spacing w:before="40" w:after="40" w:line="264" w:lineRule="auto"/>
              <w:jc w:val="left"/>
            </w:pPr>
            <w:r>
              <w:rPr>
                <w:b w:val="0"/>
                <w:i w:val="0"/>
                <w:sz w:val="20"/>
              </w:rPr>
              <w:t>A task instance created for one child on one date.</w:t>
            </w:r>
          </w:p>
        </w:tc>
      </w:tr>
      <w:tr w14:paraId="654D1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4DDDAE6E">
            <w:pPr>
              <w:spacing w:before="40" w:after="40" w:line="264" w:lineRule="auto"/>
              <w:jc w:val="left"/>
            </w:pPr>
            <w:r>
              <w:rPr>
                <w:b w:val="0"/>
                <w:i w:val="0"/>
                <w:sz w:val="20"/>
              </w:rPr>
              <w:t>Completion rate</w:t>
            </w:r>
          </w:p>
        </w:tc>
        <w:tc>
          <w:tcPr>
            <w:tcW w:w="6192" w:type="dxa"/>
          </w:tcPr>
          <w:p w14:paraId="57A56282">
            <w:pPr>
              <w:spacing w:before="40" w:after="40" w:line="264" w:lineRule="auto"/>
              <w:jc w:val="left"/>
            </w:pPr>
            <w:r>
              <w:rPr>
                <w:b w:val="0"/>
                <w:i w:val="0"/>
                <w:sz w:val="20"/>
              </w:rPr>
              <w:t>Percentage of assigned tasks completed and verified in a period.</w:t>
            </w:r>
          </w:p>
        </w:tc>
      </w:tr>
      <w:tr w14:paraId="5B4F4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2F6FB"/>
          </w:tcPr>
          <w:p w14:paraId="6E8A42B1">
            <w:pPr>
              <w:spacing w:before="40" w:after="40" w:line="264" w:lineRule="auto"/>
              <w:jc w:val="left"/>
            </w:pPr>
            <w:r>
              <w:rPr>
                <w:b w:val="0"/>
                <w:i w:val="0"/>
                <w:sz w:val="20"/>
              </w:rPr>
              <w:t>Crow’s-foot notation</w:t>
            </w:r>
          </w:p>
        </w:tc>
        <w:tc>
          <w:tcPr>
            <w:tcW w:w="6192" w:type="dxa"/>
            <w:shd w:val="clear" w:color="auto" w:fill="F2F6FB"/>
          </w:tcPr>
          <w:p w14:paraId="6CF5425F">
            <w:pPr>
              <w:spacing w:before="40" w:after="40" w:line="264" w:lineRule="auto"/>
              <w:jc w:val="left"/>
            </w:pPr>
            <w:r>
              <w:rPr>
                <w:b w:val="0"/>
                <w:i w:val="0"/>
                <w:sz w:val="20"/>
              </w:rPr>
              <w:t>ER notation where three small lines denote a “many” relationship.</w:t>
            </w:r>
          </w:p>
        </w:tc>
      </w:tr>
      <w:tr w14:paraId="091E4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AA41ACD">
            <w:pPr>
              <w:spacing w:before="40" w:after="40" w:line="264" w:lineRule="auto"/>
              <w:jc w:val="left"/>
            </w:pPr>
            <w:r>
              <w:rPr>
                <w:b w:val="0"/>
                <w:i w:val="0"/>
                <w:sz w:val="20"/>
              </w:rPr>
              <w:t>DFD</w:t>
            </w:r>
          </w:p>
        </w:tc>
        <w:tc>
          <w:tcPr>
            <w:tcW w:w="6192" w:type="dxa"/>
          </w:tcPr>
          <w:p w14:paraId="6476E52D">
            <w:pPr>
              <w:spacing w:before="40" w:after="40" w:line="264" w:lineRule="auto"/>
              <w:jc w:val="left"/>
            </w:pPr>
            <w:r>
              <w:rPr>
                <w:b w:val="0"/>
                <w:i w:val="0"/>
                <w:sz w:val="20"/>
              </w:rPr>
              <w:t>Data Flow Diagram — a structured model of processes and data movement.</w:t>
            </w:r>
          </w:p>
        </w:tc>
      </w:tr>
      <w:tr w14:paraId="3BF58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2F6FB"/>
          </w:tcPr>
          <w:p w14:paraId="13F87201">
            <w:pPr>
              <w:spacing w:before="40" w:after="40" w:line="264" w:lineRule="auto"/>
              <w:jc w:val="left"/>
            </w:pPr>
            <w:r>
              <w:rPr>
                <w:b w:val="0"/>
                <w:i w:val="0"/>
                <w:sz w:val="20"/>
              </w:rPr>
              <w:t>ER model</w:t>
            </w:r>
          </w:p>
        </w:tc>
        <w:tc>
          <w:tcPr>
            <w:tcW w:w="6192" w:type="dxa"/>
            <w:shd w:val="clear" w:color="auto" w:fill="F2F6FB"/>
          </w:tcPr>
          <w:p w14:paraId="0E81B201">
            <w:pPr>
              <w:spacing w:before="40" w:after="40" w:line="264" w:lineRule="auto"/>
              <w:jc w:val="left"/>
            </w:pPr>
            <w:r>
              <w:rPr>
                <w:b w:val="0"/>
                <w:i w:val="0"/>
                <w:sz w:val="20"/>
              </w:rPr>
              <w:t>Entity-Relationship model — a conceptual data model.</w:t>
            </w:r>
          </w:p>
        </w:tc>
      </w:tr>
      <w:tr w14:paraId="4355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89A9FEF">
            <w:pPr>
              <w:spacing w:before="40" w:after="40" w:line="264" w:lineRule="auto"/>
              <w:jc w:val="left"/>
            </w:pPr>
            <w:r>
              <w:rPr>
                <w:b w:val="0"/>
                <w:i w:val="0"/>
                <w:sz w:val="20"/>
              </w:rPr>
              <w:t>Kiosk mode</w:t>
            </w:r>
          </w:p>
        </w:tc>
        <w:tc>
          <w:tcPr>
            <w:tcW w:w="6192" w:type="dxa"/>
          </w:tcPr>
          <w:p w14:paraId="44A1DD6A">
            <w:pPr>
              <w:spacing w:before="40" w:after="40" w:line="264" w:lineRule="auto"/>
              <w:jc w:val="left"/>
            </w:pPr>
            <w:r>
              <w:rPr>
                <w:b w:val="0"/>
                <w:i w:val="0"/>
                <w:sz w:val="20"/>
              </w:rPr>
              <w:t>The child interface that only requires profile selection.</w:t>
            </w:r>
          </w:p>
        </w:tc>
      </w:tr>
      <w:tr w14:paraId="258E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2F6FB"/>
          </w:tcPr>
          <w:p w14:paraId="4008B927">
            <w:pPr>
              <w:spacing w:before="40" w:after="40" w:line="264" w:lineRule="auto"/>
              <w:jc w:val="left"/>
            </w:pPr>
            <w:r>
              <w:rPr>
                <w:b w:val="0"/>
                <w:i w:val="0"/>
                <w:sz w:val="20"/>
              </w:rPr>
              <w:t>Ledger</w:t>
            </w:r>
          </w:p>
        </w:tc>
        <w:tc>
          <w:tcPr>
            <w:tcW w:w="6192" w:type="dxa"/>
            <w:shd w:val="clear" w:color="auto" w:fill="F2F6FB"/>
          </w:tcPr>
          <w:p w14:paraId="2A19C8BD">
            <w:pPr>
              <w:spacing w:before="40" w:after="40" w:line="264" w:lineRule="auto"/>
              <w:jc w:val="left"/>
            </w:pPr>
            <w:r>
              <w:rPr>
                <w:b w:val="0"/>
                <w:i w:val="0"/>
                <w:sz w:val="20"/>
              </w:rPr>
              <w:t>The transaction record that backs every coin balance.</w:t>
            </w:r>
          </w:p>
        </w:tc>
      </w:tr>
      <w:tr w14:paraId="1802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9F54271">
            <w:pPr>
              <w:spacing w:before="40" w:after="40" w:line="264" w:lineRule="auto"/>
              <w:jc w:val="left"/>
            </w:pPr>
            <w:r>
              <w:rPr>
                <w:b w:val="0"/>
                <w:i w:val="0"/>
                <w:sz w:val="20"/>
              </w:rPr>
              <w:t>REST API</w:t>
            </w:r>
          </w:p>
        </w:tc>
        <w:tc>
          <w:tcPr>
            <w:tcW w:w="6192" w:type="dxa"/>
          </w:tcPr>
          <w:p w14:paraId="329216D7">
            <w:pPr>
              <w:spacing w:before="40" w:after="40" w:line="264" w:lineRule="auto"/>
              <w:jc w:val="left"/>
            </w:pPr>
            <w:r>
              <w:rPr>
                <w:b w:val="0"/>
                <w:i w:val="0"/>
                <w:sz w:val="20"/>
              </w:rPr>
              <w:t>Representational State Transfer — a stateless web service style.</w:t>
            </w:r>
          </w:p>
        </w:tc>
      </w:tr>
      <w:tr w14:paraId="7B6F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2F6FB"/>
          </w:tcPr>
          <w:p w14:paraId="029EBF4C">
            <w:pPr>
              <w:spacing w:before="40" w:after="40" w:line="264" w:lineRule="auto"/>
              <w:jc w:val="left"/>
            </w:pPr>
            <w:r>
              <w:rPr>
                <w:b w:val="0"/>
                <w:i w:val="0"/>
                <w:sz w:val="20"/>
              </w:rPr>
              <w:t>Seed data</w:t>
            </w:r>
          </w:p>
        </w:tc>
        <w:tc>
          <w:tcPr>
            <w:tcW w:w="6192" w:type="dxa"/>
            <w:shd w:val="clear" w:color="auto" w:fill="F2F6FB"/>
          </w:tcPr>
          <w:p w14:paraId="121E6FE5">
            <w:pPr>
              <w:spacing w:before="40" w:after="40" w:line="264" w:lineRule="auto"/>
              <w:jc w:val="left"/>
            </w:pPr>
            <w:r>
              <w:rPr>
                <w:b w:val="0"/>
                <w:i w:val="0"/>
                <w:sz w:val="20"/>
              </w:rPr>
              <w:t>Default records inserted at installation, e.g., example badges.</w:t>
            </w:r>
          </w:p>
        </w:tc>
      </w:tr>
      <w:tr w14:paraId="4A19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0645A829">
            <w:pPr>
              <w:spacing w:before="40" w:after="40" w:line="264" w:lineRule="auto"/>
              <w:jc w:val="left"/>
            </w:pPr>
            <w:r>
              <w:rPr>
                <w:b w:val="0"/>
                <w:i w:val="0"/>
                <w:sz w:val="20"/>
              </w:rPr>
              <w:t>UML</w:t>
            </w:r>
          </w:p>
        </w:tc>
        <w:tc>
          <w:tcPr>
            <w:tcW w:w="6192" w:type="dxa"/>
          </w:tcPr>
          <w:p w14:paraId="0C544210">
            <w:pPr>
              <w:spacing w:before="40" w:after="40" w:line="264" w:lineRule="auto"/>
              <w:jc w:val="left"/>
            </w:pPr>
            <w:r>
              <w:rPr>
                <w:b w:val="0"/>
                <w:i w:val="0"/>
                <w:sz w:val="20"/>
              </w:rPr>
              <w:t>Unified Modeling Language — a standard modelling notation.</w:t>
            </w:r>
          </w:p>
        </w:tc>
      </w:tr>
      <w:tr w14:paraId="3272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2F6FB"/>
          </w:tcPr>
          <w:p w14:paraId="13021D88">
            <w:pPr>
              <w:spacing w:before="40" w:after="40" w:line="264" w:lineRule="auto"/>
              <w:jc w:val="left"/>
            </w:pPr>
            <w:r>
              <w:rPr>
                <w:b w:val="0"/>
                <w:i w:val="0"/>
                <w:sz w:val="20"/>
              </w:rPr>
              <w:t>Wireframe</w:t>
            </w:r>
          </w:p>
        </w:tc>
        <w:tc>
          <w:tcPr>
            <w:tcW w:w="6192" w:type="dxa"/>
            <w:shd w:val="clear" w:color="auto" w:fill="F2F6FB"/>
          </w:tcPr>
          <w:p w14:paraId="5D3A1691">
            <w:pPr>
              <w:spacing w:before="40" w:after="40" w:line="264" w:lineRule="auto"/>
              <w:jc w:val="left"/>
            </w:pPr>
            <w:r>
              <w:rPr>
                <w:b w:val="0"/>
                <w:i w:val="0"/>
                <w:sz w:val="20"/>
              </w:rPr>
              <w:t>A low-fidelity visual layout of a screen.</w:t>
            </w:r>
          </w:p>
        </w:tc>
      </w:tr>
    </w:tbl>
    <w:p w14:paraId="51795D6C">
      <w:pPr>
        <w:spacing w:after="40"/>
      </w:pPr>
    </w:p>
    <w:p w14:paraId="1A09D635">
      <w:pPr>
        <w:pStyle w:val="2"/>
        <w:pageBreakBefore/>
      </w:pPr>
      <w:r>
        <w:t>APPENDIX D: ABBREVIATIONS AND ACRONYMS</w:t>
      </w:r>
    </w:p>
    <w:p w14:paraId="41D4AFB4">
      <w:pPr>
        <w:pStyle w:val="16"/>
        <w:spacing w:before="120" w:after="80"/>
        <w:jc w:val="center"/>
      </w:pPr>
      <w:r>
        <w:rPr>
          <w:b w:val="0"/>
        </w:rPr>
        <w:fldChar w:fldCharType="begin"/>
      </w:r>
      <w:r>
        <w:rPr>
          <w:b w:val="0"/>
        </w:rPr>
        <w:instrText xml:space="preserve"> SEQ Table \* ARABIC </w:instrText>
      </w:r>
      <w:r>
        <w:rPr>
          <w:b w:val="0"/>
        </w:rPr>
        <w:fldChar w:fldCharType="separate"/>
      </w:r>
      <w:r>
        <w:rPr>
          <w:b w:val="0"/>
        </w:rPr>
        <w:t>24</w:t>
      </w:r>
      <w:r>
        <w:rPr>
          <w:b w:val="0"/>
        </w:rPr>
        <w:fldChar w:fldCharType="end"/>
      </w:r>
      <w:r>
        <w:rPr>
          <w:i/>
          <w:sz w:val="20"/>
        </w:rPr>
        <w:t>: Abbreviations and Acronyms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4479"/>
      </w:tblGrid>
      <w:tr w14:paraId="4F294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1F4E79"/>
          </w:tcPr>
          <w:p w14:paraId="33CFA14B">
            <w:pPr>
              <w:spacing w:before="40" w:after="40" w:line="264" w:lineRule="auto"/>
              <w:jc w:val="center"/>
            </w:pPr>
            <w:r>
              <w:rPr>
                <w:b/>
                <w:i w:val="0"/>
                <w:color w:val="FFFFFF"/>
                <w:sz w:val="20"/>
              </w:rPr>
              <w:t>Abbreviation</w:t>
            </w:r>
          </w:p>
        </w:tc>
        <w:tc>
          <w:tcPr>
            <w:tcW w:w="6480" w:type="dxa"/>
            <w:shd w:val="clear" w:color="auto" w:fill="1F4E79"/>
          </w:tcPr>
          <w:p w14:paraId="53A6099C">
            <w:pPr>
              <w:spacing w:before="40" w:after="40" w:line="264" w:lineRule="auto"/>
              <w:jc w:val="center"/>
            </w:pPr>
            <w:r>
              <w:rPr>
                <w:b/>
                <w:i w:val="0"/>
                <w:color w:val="FFFFFF"/>
                <w:sz w:val="20"/>
              </w:rPr>
              <w:t>Full Form</w:t>
            </w:r>
          </w:p>
        </w:tc>
      </w:tr>
      <w:tr w14:paraId="78636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319A244">
            <w:pPr>
              <w:spacing w:before="40" w:after="40" w:line="264" w:lineRule="auto"/>
              <w:jc w:val="left"/>
            </w:pPr>
            <w:r>
              <w:rPr>
                <w:b w:val="0"/>
                <w:i w:val="0"/>
                <w:sz w:val="20"/>
              </w:rPr>
              <w:t>API</w:t>
            </w:r>
          </w:p>
        </w:tc>
        <w:tc>
          <w:tcPr>
            <w:tcW w:w="6480" w:type="dxa"/>
          </w:tcPr>
          <w:p w14:paraId="3CCC4807">
            <w:pPr>
              <w:spacing w:before="40" w:after="40" w:line="264" w:lineRule="auto"/>
              <w:jc w:val="left"/>
            </w:pPr>
            <w:r>
              <w:rPr>
                <w:b w:val="0"/>
                <w:i w:val="0"/>
                <w:sz w:val="20"/>
              </w:rPr>
              <w:t>Application Programming Interface</w:t>
            </w:r>
          </w:p>
        </w:tc>
      </w:tr>
      <w:tr w14:paraId="5DA1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6BB14289">
            <w:pPr>
              <w:spacing w:before="40" w:after="40" w:line="264" w:lineRule="auto"/>
              <w:jc w:val="left"/>
            </w:pPr>
            <w:r>
              <w:rPr>
                <w:b w:val="0"/>
                <w:i w:val="0"/>
                <w:sz w:val="20"/>
              </w:rPr>
              <w:t>APA</w:t>
            </w:r>
          </w:p>
        </w:tc>
        <w:tc>
          <w:tcPr>
            <w:tcW w:w="6480" w:type="dxa"/>
            <w:shd w:val="clear" w:color="auto" w:fill="F2F6FB"/>
          </w:tcPr>
          <w:p w14:paraId="626B7510">
            <w:pPr>
              <w:spacing w:before="40" w:after="40" w:line="264" w:lineRule="auto"/>
              <w:jc w:val="left"/>
            </w:pPr>
            <w:r>
              <w:rPr>
                <w:b w:val="0"/>
                <w:i w:val="0"/>
                <w:sz w:val="20"/>
              </w:rPr>
              <w:t>American Psychological Association</w:t>
            </w:r>
          </w:p>
        </w:tc>
      </w:tr>
      <w:tr w14:paraId="7FE29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E92F40A">
            <w:pPr>
              <w:spacing w:before="40" w:after="40" w:line="264" w:lineRule="auto"/>
              <w:jc w:val="left"/>
            </w:pPr>
            <w:r>
              <w:rPr>
                <w:b w:val="0"/>
                <w:i w:val="0"/>
                <w:sz w:val="20"/>
              </w:rPr>
              <w:t>CRUD</w:t>
            </w:r>
          </w:p>
        </w:tc>
        <w:tc>
          <w:tcPr>
            <w:tcW w:w="6480" w:type="dxa"/>
          </w:tcPr>
          <w:p w14:paraId="40460BE1">
            <w:pPr>
              <w:spacing w:before="40" w:after="40" w:line="264" w:lineRule="auto"/>
              <w:jc w:val="left"/>
            </w:pPr>
            <w:r>
              <w:rPr>
                <w:b w:val="0"/>
                <w:i w:val="0"/>
                <w:sz w:val="20"/>
              </w:rPr>
              <w:t>Create, Read, Update, Delete</w:t>
            </w:r>
          </w:p>
        </w:tc>
      </w:tr>
      <w:tr w14:paraId="11401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737198BB">
            <w:pPr>
              <w:spacing w:before="40" w:after="40" w:line="264" w:lineRule="auto"/>
              <w:jc w:val="left"/>
            </w:pPr>
            <w:r>
              <w:rPr>
                <w:b w:val="0"/>
                <w:i w:val="0"/>
                <w:sz w:val="20"/>
              </w:rPr>
              <w:t>DFD</w:t>
            </w:r>
          </w:p>
        </w:tc>
        <w:tc>
          <w:tcPr>
            <w:tcW w:w="6480" w:type="dxa"/>
            <w:shd w:val="clear" w:color="auto" w:fill="F2F6FB"/>
          </w:tcPr>
          <w:p w14:paraId="28E895FF">
            <w:pPr>
              <w:spacing w:before="40" w:after="40" w:line="264" w:lineRule="auto"/>
              <w:jc w:val="left"/>
            </w:pPr>
            <w:r>
              <w:rPr>
                <w:b w:val="0"/>
                <w:i w:val="0"/>
                <w:sz w:val="20"/>
              </w:rPr>
              <w:t>Data Flow Diagram</w:t>
            </w:r>
          </w:p>
        </w:tc>
      </w:tr>
      <w:tr w14:paraId="6CD7E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B921481">
            <w:pPr>
              <w:spacing w:before="40" w:after="40" w:line="264" w:lineRule="auto"/>
              <w:jc w:val="left"/>
            </w:pPr>
            <w:r>
              <w:rPr>
                <w:b w:val="0"/>
                <w:i w:val="0"/>
                <w:sz w:val="20"/>
              </w:rPr>
              <w:t>ER</w:t>
            </w:r>
          </w:p>
        </w:tc>
        <w:tc>
          <w:tcPr>
            <w:tcW w:w="6480" w:type="dxa"/>
          </w:tcPr>
          <w:p w14:paraId="35A99D04">
            <w:pPr>
              <w:spacing w:before="40" w:after="40" w:line="264" w:lineRule="auto"/>
              <w:jc w:val="left"/>
            </w:pPr>
            <w:r>
              <w:rPr>
                <w:b w:val="0"/>
                <w:i w:val="0"/>
                <w:sz w:val="20"/>
              </w:rPr>
              <w:t>Entity-Relationship</w:t>
            </w:r>
          </w:p>
        </w:tc>
      </w:tr>
      <w:tr w14:paraId="125D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03F878FE">
            <w:pPr>
              <w:spacing w:before="40" w:after="40" w:line="264" w:lineRule="auto"/>
              <w:jc w:val="left"/>
            </w:pPr>
            <w:r>
              <w:rPr>
                <w:b w:val="0"/>
                <w:i w:val="0"/>
                <w:sz w:val="20"/>
              </w:rPr>
              <w:t>FR</w:t>
            </w:r>
          </w:p>
        </w:tc>
        <w:tc>
          <w:tcPr>
            <w:tcW w:w="6480" w:type="dxa"/>
            <w:shd w:val="clear" w:color="auto" w:fill="F2F6FB"/>
          </w:tcPr>
          <w:p w14:paraId="3D62D93B">
            <w:pPr>
              <w:spacing w:before="40" w:after="40" w:line="264" w:lineRule="auto"/>
              <w:jc w:val="left"/>
            </w:pPr>
            <w:r>
              <w:rPr>
                <w:b w:val="0"/>
                <w:i w:val="0"/>
                <w:sz w:val="20"/>
              </w:rPr>
              <w:t>Functional Requirement</w:t>
            </w:r>
          </w:p>
        </w:tc>
      </w:tr>
      <w:tr w14:paraId="03E4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A723FE8">
            <w:pPr>
              <w:spacing w:before="40" w:after="40" w:line="264" w:lineRule="auto"/>
              <w:jc w:val="left"/>
            </w:pPr>
            <w:r>
              <w:rPr>
                <w:b w:val="0"/>
                <w:i w:val="0"/>
                <w:sz w:val="20"/>
              </w:rPr>
              <w:t>HTTP</w:t>
            </w:r>
          </w:p>
        </w:tc>
        <w:tc>
          <w:tcPr>
            <w:tcW w:w="6480" w:type="dxa"/>
          </w:tcPr>
          <w:p w14:paraId="7E28E3FB">
            <w:pPr>
              <w:spacing w:before="40" w:after="40" w:line="264" w:lineRule="auto"/>
              <w:jc w:val="left"/>
            </w:pPr>
            <w:r>
              <w:rPr>
                <w:b w:val="0"/>
                <w:i w:val="0"/>
                <w:sz w:val="20"/>
              </w:rPr>
              <w:t>HyperText Transfer Protocol</w:t>
            </w:r>
          </w:p>
        </w:tc>
      </w:tr>
      <w:tr w14:paraId="1C40D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0343D7DA">
            <w:pPr>
              <w:spacing w:before="40" w:after="40" w:line="264" w:lineRule="auto"/>
              <w:jc w:val="left"/>
            </w:pPr>
            <w:r>
              <w:rPr>
                <w:b w:val="0"/>
                <w:i w:val="0"/>
                <w:sz w:val="20"/>
              </w:rPr>
              <w:t>IDE</w:t>
            </w:r>
          </w:p>
        </w:tc>
        <w:tc>
          <w:tcPr>
            <w:tcW w:w="6480" w:type="dxa"/>
            <w:shd w:val="clear" w:color="auto" w:fill="F2F6FB"/>
          </w:tcPr>
          <w:p w14:paraId="6324735F">
            <w:pPr>
              <w:spacing w:before="40" w:after="40" w:line="264" w:lineRule="auto"/>
              <w:jc w:val="left"/>
            </w:pPr>
            <w:r>
              <w:rPr>
                <w:b w:val="0"/>
                <w:i w:val="0"/>
                <w:sz w:val="20"/>
              </w:rPr>
              <w:t>Integrated Development Environment</w:t>
            </w:r>
          </w:p>
        </w:tc>
      </w:tr>
      <w:tr w14:paraId="1F1AF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8D16C8D">
            <w:pPr>
              <w:spacing w:before="40" w:after="40" w:line="264" w:lineRule="auto"/>
              <w:jc w:val="left"/>
            </w:pPr>
            <w:r>
              <w:rPr>
                <w:b w:val="0"/>
                <w:i w:val="0"/>
                <w:sz w:val="20"/>
              </w:rPr>
              <w:t>LAN</w:t>
            </w:r>
          </w:p>
        </w:tc>
        <w:tc>
          <w:tcPr>
            <w:tcW w:w="6480" w:type="dxa"/>
          </w:tcPr>
          <w:p w14:paraId="083EB3FC">
            <w:pPr>
              <w:spacing w:before="40" w:after="40" w:line="264" w:lineRule="auto"/>
              <w:jc w:val="left"/>
            </w:pPr>
            <w:r>
              <w:rPr>
                <w:b w:val="0"/>
                <w:i w:val="0"/>
                <w:sz w:val="20"/>
              </w:rPr>
              <w:t>Local Area Network</w:t>
            </w:r>
          </w:p>
        </w:tc>
      </w:tr>
      <w:tr w14:paraId="0E80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640EA2A4">
            <w:pPr>
              <w:spacing w:before="40" w:after="40" w:line="264" w:lineRule="auto"/>
              <w:jc w:val="left"/>
            </w:pPr>
            <w:r>
              <w:rPr>
                <w:b w:val="0"/>
                <w:i w:val="0"/>
                <w:sz w:val="20"/>
              </w:rPr>
              <w:t>NFR</w:t>
            </w:r>
          </w:p>
        </w:tc>
        <w:tc>
          <w:tcPr>
            <w:tcW w:w="6480" w:type="dxa"/>
            <w:shd w:val="clear" w:color="auto" w:fill="F2F6FB"/>
          </w:tcPr>
          <w:p w14:paraId="3AF5AEFC">
            <w:pPr>
              <w:spacing w:before="40" w:after="40" w:line="264" w:lineRule="auto"/>
              <w:jc w:val="left"/>
            </w:pPr>
            <w:r>
              <w:rPr>
                <w:b w:val="0"/>
                <w:i w:val="0"/>
                <w:sz w:val="20"/>
              </w:rPr>
              <w:t>Non-Functional Requirement</w:t>
            </w:r>
          </w:p>
        </w:tc>
      </w:tr>
      <w:tr w14:paraId="4F7FA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DD40940">
            <w:pPr>
              <w:spacing w:before="40" w:after="40" w:line="264" w:lineRule="auto"/>
              <w:jc w:val="left"/>
            </w:pPr>
            <w:r>
              <w:rPr>
                <w:b w:val="0"/>
                <w:i w:val="0"/>
                <w:sz w:val="20"/>
              </w:rPr>
              <w:t>ORM</w:t>
            </w:r>
          </w:p>
        </w:tc>
        <w:tc>
          <w:tcPr>
            <w:tcW w:w="6480" w:type="dxa"/>
          </w:tcPr>
          <w:p w14:paraId="5370EB24">
            <w:pPr>
              <w:spacing w:before="40" w:after="40" w:line="264" w:lineRule="auto"/>
              <w:jc w:val="left"/>
            </w:pPr>
            <w:r>
              <w:rPr>
                <w:b w:val="0"/>
                <w:i w:val="0"/>
                <w:sz w:val="20"/>
              </w:rPr>
              <w:t>Object-Relational Mapping</w:t>
            </w:r>
          </w:p>
        </w:tc>
      </w:tr>
      <w:tr w14:paraId="4FB5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4D39D970">
            <w:pPr>
              <w:spacing w:before="40" w:after="40" w:line="264" w:lineRule="auto"/>
              <w:jc w:val="left"/>
            </w:pPr>
            <w:r>
              <w:rPr>
                <w:b w:val="0"/>
                <w:i w:val="0"/>
                <w:sz w:val="20"/>
              </w:rPr>
              <w:t>PIN</w:t>
            </w:r>
          </w:p>
        </w:tc>
        <w:tc>
          <w:tcPr>
            <w:tcW w:w="6480" w:type="dxa"/>
            <w:shd w:val="clear" w:color="auto" w:fill="F2F6FB"/>
          </w:tcPr>
          <w:p w14:paraId="1911D0C9">
            <w:pPr>
              <w:spacing w:before="40" w:after="40" w:line="264" w:lineRule="auto"/>
              <w:jc w:val="left"/>
            </w:pPr>
            <w:r>
              <w:rPr>
                <w:b w:val="0"/>
                <w:i w:val="0"/>
                <w:sz w:val="20"/>
              </w:rPr>
              <w:t>Personal Identification Number</w:t>
            </w:r>
          </w:p>
        </w:tc>
      </w:tr>
      <w:tr w14:paraId="1E32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59199AD2">
            <w:pPr>
              <w:spacing w:before="40" w:after="40" w:line="264" w:lineRule="auto"/>
              <w:jc w:val="left"/>
            </w:pPr>
            <w:r>
              <w:rPr>
                <w:b w:val="0"/>
                <w:i w:val="0"/>
                <w:sz w:val="20"/>
              </w:rPr>
              <w:t>QA</w:t>
            </w:r>
          </w:p>
        </w:tc>
        <w:tc>
          <w:tcPr>
            <w:tcW w:w="6480" w:type="dxa"/>
          </w:tcPr>
          <w:p w14:paraId="2DEDA9F7">
            <w:pPr>
              <w:spacing w:before="40" w:after="40" w:line="264" w:lineRule="auto"/>
              <w:jc w:val="left"/>
            </w:pPr>
            <w:r>
              <w:rPr>
                <w:b w:val="0"/>
                <w:i w:val="0"/>
                <w:sz w:val="20"/>
              </w:rPr>
              <w:t>Quality Assurance</w:t>
            </w:r>
          </w:p>
        </w:tc>
      </w:tr>
      <w:tr w14:paraId="71BD7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703D308E">
            <w:pPr>
              <w:spacing w:before="40" w:after="40" w:line="264" w:lineRule="auto"/>
              <w:jc w:val="left"/>
            </w:pPr>
            <w:r>
              <w:rPr>
                <w:b w:val="0"/>
                <w:i w:val="0"/>
                <w:sz w:val="20"/>
              </w:rPr>
              <w:t>REST</w:t>
            </w:r>
          </w:p>
        </w:tc>
        <w:tc>
          <w:tcPr>
            <w:tcW w:w="6480" w:type="dxa"/>
            <w:shd w:val="clear" w:color="auto" w:fill="F2F6FB"/>
          </w:tcPr>
          <w:p w14:paraId="1D738078">
            <w:pPr>
              <w:spacing w:before="40" w:after="40" w:line="264" w:lineRule="auto"/>
              <w:jc w:val="left"/>
            </w:pPr>
            <w:r>
              <w:rPr>
                <w:b w:val="0"/>
                <w:i w:val="0"/>
                <w:sz w:val="20"/>
              </w:rPr>
              <w:t>Representational State Transfer</w:t>
            </w:r>
          </w:p>
        </w:tc>
      </w:tr>
      <w:tr w14:paraId="2B02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F8DA50C">
            <w:pPr>
              <w:spacing w:before="40" w:after="40" w:line="264" w:lineRule="auto"/>
              <w:jc w:val="left"/>
            </w:pPr>
            <w:r>
              <w:rPr>
                <w:b w:val="0"/>
                <w:i w:val="0"/>
                <w:sz w:val="20"/>
              </w:rPr>
              <w:t>RTM</w:t>
            </w:r>
          </w:p>
        </w:tc>
        <w:tc>
          <w:tcPr>
            <w:tcW w:w="6480" w:type="dxa"/>
          </w:tcPr>
          <w:p w14:paraId="47D49996">
            <w:pPr>
              <w:spacing w:before="40" w:after="40" w:line="264" w:lineRule="auto"/>
              <w:jc w:val="left"/>
            </w:pPr>
            <w:r>
              <w:rPr>
                <w:b w:val="0"/>
                <w:i w:val="0"/>
                <w:sz w:val="20"/>
              </w:rPr>
              <w:t>Requirement Traceability Matrix</w:t>
            </w:r>
          </w:p>
        </w:tc>
      </w:tr>
      <w:tr w14:paraId="7589B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36A45248">
            <w:pPr>
              <w:spacing w:before="40" w:after="40" w:line="264" w:lineRule="auto"/>
              <w:jc w:val="left"/>
            </w:pPr>
            <w:r>
              <w:rPr>
                <w:b w:val="0"/>
                <w:i w:val="0"/>
                <w:sz w:val="20"/>
              </w:rPr>
              <w:t>SAD</w:t>
            </w:r>
          </w:p>
        </w:tc>
        <w:tc>
          <w:tcPr>
            <w:tcW w:w="6480" w:type="dxa"/>
            <w:shd w:val="clear" w:color="auto" w:fill="F2F6FB"/>
          </w:tcPr>
          <w:p w14:paraId="4BCD5028">
            <w:pPr>
              <w:spacing w:before="40" w:after="40" w:line="264" w:lineRule="auto"/>
              <w:jc w:val="left"/>
            </w:pPr>
            <w:r>
              <w:rPr>
                <w:b w:val="0"/>
                <w:i w:val="0"/>
                <w:sz w:val="20"/>
              </w:rPr>
              <w:t>Software Analysis and Design</w:t>
            </w:r>
          </w:p>
        </w:tc>
      </w:tr>
      <w:tr w14:paraId="06DF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129DBB2">
            <w:pPr>
              <w:spacing w:before="40" w:after="40" w:line="264" w:lineRule="auto"/>
              <w:jc w:val="left"/>
            </w:pPr>
            <w:r>
              <w:rPr>
                <w:b w:val="0"/>
                <w:i w:val="0"/>
                <w:sz w:val="20"/>
              </w:rPr>
              <w:t>UAT</w:t>
            </w:r>
          </w:p>
        </w:tc>
        <w:tc>
          <w:tcPr>
            <w:tcW w:w="6480" w:type="dxa"/>
          </w:tcPr>
          <w:p w14:paraId="5526D73E">
            <w:pPr>
              <w:spacing w:before="40" w:after="40" w:line="264" w:lineRule="auto"/>
              <w:jc w:val="left"/>
            </w:pPr>
            <w:r>
              <w:rPr>
                <w:b w:val="0"/>
                <w:i w:val="0"/>
                <w:sz w:val="20"/>
              </w:rPr>
              <w:t>User Acceptance Testing</w:t>
            </w:r>
          </w:p>
        </w:tc>
      </w:tr>
      <w:tr w14:paraId="5C1F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15A0BA2E">
            <w:pPr>
              <w:spacing w:before="40" w:after="40" w:line="264" w:lineRule="auto"/>
              <w:jc w:val="left"/>
            </w:pPr>
            <w:r>
              <w:rPr>
                <w:b w:val="0"/>
                <w:i w:val="0"/>
                <w:sz w:val="20"/>
              </w:rPr>
              <w:t>UC</w:t>
            </w:r>
          </w:p>
        </w:tc>
        <w:tc>
          <w:tcPr>
            <w:tcW w:w="6480" w:type="dxa"/>
            <w:shd w:val="clear" w:color="auto" w:fill="F2F6FB"/>
          </w:tcPr>
          <w:p w14:paraId="583264FC">
            <w:pPr>
              <w:spacing w:before="40" w:after="40" w:line="264" w:lineRule="auto"/>
              <w:jc w:val="left"/>
            </w:pPr>
            <w:r>
              <w:rPr>
                <w:b w:val="0"/>
                <w:i w:val="0"/>
                <w:sz w:val="20"/>
              </w:rPr>
              <w:t>Use Case</w:t>
            </w:r>
          </w:p>
        </w:tc>
      </w:tr>
      <w:tr w14:paraId="5C553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FEE86E4">
            <w:pPr>
              <w:spacing w:before="40" w:after="40" w:line="264" w:lineRule="auto"/>
              <w:jc w:val="left"/>
            </w:pPr>
            <w:r>
              <w:rPr>
                <w:b w:val="0"/>
                <w:i w:val="0"/>
                <w:sz w:val="20"/>
              </w:rPr>
              <w:t>UML</w:t>
            </w:r>
          </w:p>
        </w:tc>
        <w:tc>
          <w:tcPr>
            <w:tcW w:w="6480" w:type="dxa"/>
          </w:tcPr>
          <w:p w14:paraId="2E55D077">
            <w:pPr>
              <w:spacing w:before="40" w:after="40" w:line="264" w:lineRule="auto"/>
              <w:jc w:val="left"/>
            </w:pPr>
            <w:r>
              <w:rPr>
                <w:b w:val="0"/>
                <w:i w:val="0"/>
                <w:sz w:val="20"/>
              </w:rPr>
              <w:t>Unified Modeling Language</w:t>
            </w:r>
          </w:p>
        </w:tc>
      </w:tr>
      <w:tr w14:paraId="6811C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F2F6FB"/>
          </w:tcPr>
          <w:p w14:paraId="17FFED20">
            <w:pPr>
              <w:spacing w:before="40" w:after="40" w:line="264" w:lineRule="auto"/>
              <w:jc w:val="left"/>
            </w:pPr>
            <w:r>
              <w:rPr>
                <w:b w:val="0"/>
                <w:i w:val="0"/>
                <w:sz w:val="20"/>
              </w:rPr>
              <w:t>WBS</w:t>
            </w:r>
          </w:p>
        </w:tc>
        <w:tc>
          <w:tcPr>
            <w:tcW w:w="6480" w:type="dxa"/>
            <w:shd w:val="clear" w:color="auto" w:fill="F2F6FB"/>
          </w:tcPr>
          <w:p w14:paraId="5FE5E60E">
            <w:pPr>
              <w:spacing w:before="40" w:after="40" w:line="264" w:lineRule="auto"/>
              <w:jc w:val="left"/>
            </w:pPr>
            <w:r>
              <w:rPr>
                <w:b w:val="0"/>
                <w:i w:val="0"/>
                <w:sz w:val="20"/>
              </w:rPr>
              <w:t>Work Breakdown Structure</w:t>
            </w:r>
          </w:p>
        </w:tc>
      </w:tr>
    </w:tbl>
    <w:p w14:paraId="01A9B52F">
      <w:pPr>
        <w:spacing w:after="40"/>
      </w:pPr>
    </w:p>
    <w:sectPr>
      <w:headerReference r:id="rId8" w:type="default"/>
      <w:footerReference r:id="rId9" w:type="default"/>
      <w:pgSz w:w="11906" w:h="16838"/>
      <w:pgMar w:top="1440" w:right="1361" w:bottom="1440" w:left="1587" w:header="720" w:footer="720" w:gutter="0"/>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284A2">
    <w:pPr>
      <w:pStyle w:val="18"/>
      <w:jc w:val="center"/>
    </w:pPr>
    <w:r>
      <w:rPr>
        <w:b w:val="0"/>
      </w:rPr>
      <w:fldChar w:fldCharType="begin"/>
    </w:r>
    <w:r>
      <w:rPr>
        <w:b w:val="0"/>
      </w:rPr>
      <w:instrText xml:space="preserve"> PAGE \* MERGEFORMAT </w:instrText>
    </w:r>
    <w:r>
      <w:rPr>
        <w:b w:val="0"/>
      </w:rPr>
      <w:fldChar w:fldCharType="separate"/>
    </w:r>
    <w:r>
      <w:rPr>
        <w:b w:val="0"/>
      </w:rPr>
      <w:t>1</w:t>
    </w:r>
    <w:r>
      <w:rPr>
        <w:b w:val="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A7C165">
    <w:pPr>
      <w:pStyle w:val="18"/>
      <w:jc w:val="center"/>
    </w:pPr>
    <w:r>
      <w:rPr>
        <w:b w:val="0"/>
      </w:rPr>
      <w:fldChar w:fldCharType="begin"/>
    </w:r>
    <w:r>
      <w:rPr>
        <w:b w:val="0"/>
      </w:rPr>
      <w:instrText xml:space="preserve"> PAGE \* MERGEFORMAT </w:instrText>
    </w:r>
    <w:r>
      <w:rPr>
        <w:b w:val="0"/>
      </w:rPr>
      <w:fldChar w:fldCharType="separate"/>
    </w:r>
    <w:r>
      <w:rPr>
        <w:b w:val="0"/>
      </w:rPr>
      <w:t>1</w:t>
    </w:r>
    <w:r>
      <w:rPr>
        <w:b w:val="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02A34">
    <w:pPr>
      <w:pStyle w:val="18"/>
      <w:jc w:val="center"/>
    </w:pPr>
    <w:r>
      <w:rPr>
        <w:b w:val="0"/>
      </w:rPr>
      <w:fldChar w:fldCharType="begin"/>
    </w:r>
    <w:r>
      <w:rPr>
        <w:b w:val="0"/>
      </w:rPr>
      <w:instrText xml:space="preserve"> PAGE \* MERGEFORMAT </w:instrText>
    </w:r>
    <w:r>
      <w:rPr>
        <w:b w:val="0"/>
      </w:rPr>
      <w:fldChar w:fldCharType="separate"/>
    </w:r>
    <w:r>
      <w:rPr>
        <w:b w:val="0"/>
      </w:rPr>
      <w:t>1</w:t>
    </w:r>
    <w:r>
      <w:rPr>
        <w:b w:val="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A182">
    <w:pPr>
      <w:pStyle w:val="19"/>
      <w:pBdr>
        <w:bottom w:val="single" w:color="1F4E79" w:sz="6" w:space="1"/>
      </w:pBdr>
      <w:spacing w:after="40"/>
      <w:jc w:val="right"/>
    </w:pPr>
    <w:r>
      <w:rPr>
        <w:rFonts w:ascii="Arial" w:hAnsi="Arial"/>
        <w:i/>
        <w:color w:val="595959"/>
        <w:sz w:val="18"/>
      </w:rPr>
      <w:t>Smart Child Daily Activity Tracking System – SAD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96A98">
    <w:pPr>
      <w:pStyle w:val="19"/>
      <w:pBdr>
        <w:bottom w:val="single" w:color="1F4E79" w:sz="6" w:space="1"/>
      </w:pBdr>
      <w:spacing w:after="40"/>
      <w:jc w:val="right"/>
    </w:pPr>
    <w:r>
      <w:rPr>
        <w:rFonts w:ascii="Arial" w:hAnsi="Arial"/>
        <w:i/>
        <w:color w:val="595959"/>
        <w:sz w:val="18"/>
      </w:rPr>
      <w:t>Smart Child Daily Activity Tracking System – SAD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43633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cs="Times New Roman" w:eastAsiaTheme="minorEastAsia"/>
      <w:color w:val="171717"/>
      <w:sz w:val="24"/>
      <w:szCs w:val="22"/>
      <w:lang w:val="en-US" w:eastAsia="en-US" w:bidi="ar-SA"/>
    </w:rPr>
  </w:style>
  <w:style w:type="paragraph" w:styleId="2">
    <w:name w:val="heading 1"/>
    <w:basedOn w:val="1"/>
    <w:next w:val="1"/>
    <w:link w:val="138"/>
    <w:qFormat/>
    <w:uiPriority w:val="9"/>
    <w:pPr>
      <w:keepNext/>
      <w:keepLines/>
      <w:spacing w:before="0" w:after="240" w:line="276" w:lineRule="auto"/>
      <w:outlineLvl w:val="0"/>
    </w:pPr>
    <w:rPr>
      <w:rFonts w:asciiTheme="majorHAnsi" w:hAnsiTheme="majorHAnsi" w:eastAsiaTheme="majorEastAsia" w:cstheme="majorBidi"/>
      <w:b/>
      <w:bCs/>
      <w:color w:val="1F4E79"/>
      <w:sz w:val="32"/>
      <w:szCs w:val="28"/>
    </w:rPr>
  </w:style>
  <w:style w:type="paragraph" w:styleId="3">
    <w:name w:val="heading 2"/>
    <w:basedOn w:val="1"/>
    <w:next w:val="1"/>
    <w:link w:val="139"/>
    <w:unhideWhenUsed/>
    <w:qFormat/>
    <w:uiPriority w:val="9"/>
    <w:pPr>
      <w:keepNext/>
      <w:keepLines/>
      <w:spacing w:before="200" w:after="120" w:line="276" w:lineRule="auto"/>
      <w:outlineLvl w:val="1"/>
    </w:pPr>
    <w:rPr>
      <w:rFonts w:asciiTheme="majorHAnsi" w:hAnsiTheme="majorHAnsi" w:eastAsiaTheme="majorEastAsia" w:cstheme="majorBidi"/>
      <w:b/>
      <w:bCs/>
      <w:color w:val="2E74B5"/>
      <w:sz w:val="28"/>
      <w:szCs w:val="26"/>
    </w:rPr>
  </w:style>
  <w:style w:type="paragraph" w:styleId="4">
    <w:name w:val="heading 3"/>
    <w:basedOn w:val="1"/>
    <w:next w:val="1"/>
    <w:link w:val="140"/>
    <w:unhideWhenUsed/>
    <w:qFormat/>
    <w:uiPriority w:val="9"/>
    <w:pPr>
      <w:keepNext/>
      <w:keepLines/>
      <w:spacing w:before="160" w:after="80" w:line="276" w:lineRule="auto"/>
      <w:outlineLvl w:val="2"/>
    </w:pPr>
    <w:rPr>
      <w:rFonts w:asciiTheme="majorHAnsi" w:hAnsiTheme="majorHAnsi" w:eastAsiaTheme="majorEastAsia" w:cstheme="majorBidi"/>
      <w:b/>
      <w:bCs/>
      <w:color w:val="1F4E79"/>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1F4E79"/>
      <w:spacing w:val="15"/>
      <w:sz w:val="24"/>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image" Target="media/image28.png"/><Relationship Id="rId37" Type="http://schemas.openxmlformats.org/officeDocument/2006/relationships/image" Target="media/image27.png"/><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3989</Words>
  <Characters>23449</Characters>
  <Lines>0</Lines>
  <Paragraphs>0</Paragraphs>
  <TotalTime>2</TotalTime>
  <ScaleCrop>false</ScaleCrop>
  <LinksUpToDate>false</LinksUpToDate>
  <CharactersWithSpaces>27097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2026-08-03T17:01:03Z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eyJoZGlkIjoiMGI4YTY2NzNjYzhhMDBjYjhiZDFjNDRhZjk5ZjcyM2MiLCJ1c2VySWQiOiIxODQzNDQzODAxNzI4OSJ9</vt:lpwstr>
  </property>
  <property fmtid="{D5CDD505-2E9C-101B-9397-08002B2CF9AE}" pid="3" name="KSOProductBuildVer">
    <vt:lpwstr>1033-12.1.0.27458</vt:lpwstr>
  </property>
  <property fmtid="{D5CDD505-2E9C-101B-9397-08002B2CF9AE}" pid="4" name="ICV">
    <vt:lpwstr>47AB5F9E8CC04358BB22A542D2EA1C14_12</vt:lpwstr>
  </property>
</Properties>
</file>